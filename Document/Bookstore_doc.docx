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2580E" w14:textId="67398218" w:rsidR="001B5EAB" w:rsidRPr="0093586C" w:rsidRDefault="00000000" w:rsidP="0093586C">
      <w:pPr>
        <w:spacing w:after="160" w:line="256" w:lineRule="auto"/>
        <w:jc w:val="both"/>
        <w:rPr>
          <w:sz w:val="44"/>
          <w:szCs w:val="44"/>
        </w:rPr>
      </w:pPr>
      <w:r>
        <w:rPr>
          <w:rFonts w:cs="Times New Roman" w:hint="eastAsia"/>
          <w:sz w:val="72"/>
          <w:szCs w:val="72"/>
          <w:lang w:eastAsia="zh-CN" w:bidi="ar"/>
        </w:rPr>
        <w:t xml:space="preserve">    </w:t>
      </w:r>
      <w:r w:rsidRPr="0093586C">
        <w:rPr>
          <w:rFonts w:cs="Times New Roman" w:hint="eastAsia"/>
          <w:b/>
          <w:bCs/>
          <w:sz w:val="44"/>
          <w:szCs w:val="44"/>
          <w:lang w:eastAsia="zh-CN" w:bidi="ar"/>
        </w:rPr>
        <w:t>Sheshadri</w:t>
      </w:r>
      <w:r w:rsidR="0093586C" w:rsidRPr="0093586C">
        <w:rPr>
          <w:rFonts w:cs="Times New Roman"/>
          <w:b/>
          <w:bCs/>
          <w:sz w:val="44"/>
          <w:szCs w:val="44"/>
          <w:lang w:eastAsia="zh-CN" w:bidi="ar"/>
        </w:rPr>
        <w:t xml:space="preserve"> R</w:t>
      </w:r>
      <w:r w:rsidRPr="0093586C">
        <w:rPr>
          <w:rFonts w:cs="Times New Roman" w:hint="eastAsia"/>
          <w:b/>
          <w:bCs/>
          <w:sz w:val="44"/>
          <w:szCs w:val="44"/>
          <w:lang w:eastAsia="zh-CN" w:bidi="ar"/>
        </w:rPr>
        <w:t>ao Gudlavalleru Engineering college</w:t>
      </w:r>
      <w:r w:rsidRPr="0093586C">
        <w:rPr>
          <w:rFonts w:cs="Times New Roman" w:hint="eastAsia"/>
          <w:sz w:val="44"/>
          <w:szCs w:val="44"/>
          <w:lang w:eastAsia="zh-CN" w:bidi="ar"/>
        </w:rPr>
        <w:t xml:space="preserve">   </w:t>
      </w:r>
    </w:p>
    <w:p w14:paraId="1908F6EB" w14:textId="1E56F56E" w:rsidR="001B5EAB" w:rsidRDefault="0093586C" w:rsidP="0093586C">
      <w:pPr>
        <w:spacing w:after="160" w:line="256" w:lineRule="auto"/>
        <w:jc w:val="both"/>
        <w:rPr>
          <w:sz w:val="44"/>
          <w:szCs w:val="44"/>
        </w:rPr>
      </w:pPr>
      <w:r>
        <w:rPr>
          <w:sz w:val="44"/>
          <w:szCs w:val="44"/>
        </w:rPr>
        <w:t xml:space="preserve">                                  </w:t>
      </w:r>
      <w:r>
        <w:rPr>
          <w:rFonts w:cs="Times New Roman" w:hint="eastAsia"/>
          <w:noProof/>
          <w:sz w:val="36"/>
          <w:szCs w:val="36"/>
          <w:lang w:eastAsia="zh-CN" w:bidi="ar"/>
        </w:rPr>
        <w:drawing>
          <wp:inline distT="0" distB="0" distL="114300" distR="114300" wp14:anchorId="091234F0" wp14:editId="1A85829A">
            <wp:extent cx="806450" cy="806450"/>
            <wp:effectExtent l="0" t="0" r="6350" b="6350"/>
            <wp:docPr id="1" name="Picture 4" descr="A logo of a colle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logo of a college&#10;&#10;AI-generated content may be incorrect."/>
                    <pic:cNvPicPr>
                      <a:picLocks noChangeAspect="1"/>
                    </pic:cNvPicPr>
                  </pic:nvPicPr>
                  <pic:blipFill>
                    <a:blip r:embed="rId8"/>
                    <a:stretch>
                      <a:fillRect/>
                    </a:stretch>
                  </pic:blipFill>
                  <pic:spPr>
                    <a:xfrm>
                      <a:off x="0" y="0"/>
                      <a:ext cx="806450" cy="806450"/>
                    </a:xfrm>
                    <a:prstGeom prst="rect">
                      <a:avLst/>
                    </a:prstGeom>
                    <a:noFill/>
                    <a:ln>
                      <a:noFill/>
                    </a:ln>
                  </pic:spPr>
                </pic:pic>
              </a:graphicData>
            </a:graphic>
          </wp:inline>
        </w:drawing>
      </w:r>
      <w:r>
        <w:rPr>
          <w:sz w:val="44"/>
          <w:szCs w:val="44"/>
        </w:rPr>
        <w:t xml:space="preserve">          </w:t>
      </w:r>
    </w:p>
    <w:p w14:paraId="17EC1AAD" w14:textId="449DFFFF" w:rsidR="001B5EAB" w:rsidRPr="0093586C" w:rsidRDefault="0093586C" w:rsidP="0093586C">
      <w:pPr>
        <w:spacing w:after="160" w:line="256" w:lineRule="auto"/>
        <w:jc w:val="both"/>
        <w:rPr>
          <w:b/>
          <w:bCs/>
          <w:sz w:val="44"/>
          <w:szCs w:val="44"/>
        </w:rPr>
      </w:pPr>
      <w:r>
        <w:rPr>
          <w:rFonts w:cs="Times New Roman"/>
          <w:b/>
          <w:bCs/>
          <w:sz w:val="44"/>
          <w:szCs w:val="44"/>
          <w:lang w:eastAsia="zh-CN" w:bidi="ar"/>
        </w:rPr>
        <w:t xml:space="preserve">            </w:t>
      </w:r>
      <w:r w:rsidR="00000000" w:rsidRPr="0093586C">
        <w:rPr>
          <w:rFonts w:cs="Times New Roman" w:hint="eastAsia"/>
          <w:b/>
          <w:bCs/>
          <w:sz w:val="44"/>
          <w:szCs w:val="44"/>
          <w:lang w:eastAsia="zh-CN" w:bidi="ar"/>
        </w:rPr>
        <w:t>Book Nest</w:t>
      </w:r>
      <w:proofErr w:type="gramStart"/>
      <w:r w:rsidR="00000000" w:rsidRPr="0093586C">
        <w:rPr>
          <w:rFonts w:cs="Times New Roman" w:hint="eastAsia"/>
          <w:b/>
          <w:bCs/>
          <w:sz w:val="44"/>
          <w:szCs w:val="44"/>
          <w:lang w:eastAsia="zh-CN" w:bidi="ar"/>
        </w:rPr>
        <w:t>:  Where</w:t>
      </w:r>
      <w:proofErr w:type="gramEnd"/>
      <w:r w:rsidR="00000000" w:rsidRPr="0093586C">
        <w:rPr>
          <w:rFonts w:cs="Times New Roman" w:hint="eastAsia"/>
          <w:b/>
          <w:bCs/>
          <w:sz w:val="44"/>
          <w:szCs w:val="44"/>
          <w:lang w:eastAsia="zh-CN" w:bidi="ar"/>
        </w:rPr>
        <w:t xml:space="preserve"> stories Nestle</w:t>
      </w:r>
    </w:p>
    <w:p w14:paraId="57C81039" w14:textId="77777777" w:rsidR="001B5EAB" w:rsidRDefault="001B5EAB" w:rsidP="0093586C">
      <w:pPr>
        <w:spacing w:after="160" w:line="256" w:lineRule="auto"/>
        <w:jc w:val="both"/>
        <w:rPr>
          <w:sz w:val="28"/>
          <w:szCs w:val="28"/>
        </w:rPr>
      </w:pPr>
    </w:p>
    <w:p w14:paraId="31234F72" w14:textId="77777777" w:rsidR="001B5EAB" w:rsidRDefault="00000000" w:rsidP="0093586C">
      <w:pPr>
        <w:spacing w:after="160" w:line="256" w:lineRule="auto"/>
        <w:jc w:val="both"/>
        <w:rPr>
          <w:sz w:val="28"/>
          <w:szCs w:val="28"/>
        </w:rPr>
      </w:pPr>
      <w:r>
        <w:rPr>
          <w:rFonts w:cs="Times New Roman" w:hint="eastAsia"/>
          <w:sz w:val="36"/>
          <w:szCs w:val="36"/>
          <w:lang w:eastAsia="zh-CN" w:bidi="ar"/>
        </w:rPr>
        <w:t>TEAM NAME</w:t>
      </w:r>
      <w:r>
        <w:rPr>
          <w:rFonts w:cs="Times New Roman" w:hint="eastAsia"/>
          <w:sz w:val="28"/>
          <w:szCs w:val="28"/>
          <w:lang w:eastAsia="zh-CN" w:bidi="ar"/>
        </w:rPr>
        <w:t xml:space="preserve"> </w:t>
      </w:r>
    </w:p>
    <w:p w14:paraId="32ABA21B" w14:textId="77777777" w:rsidR="001B5EAB" w:rsidRDefault="00000000" w:rsidP="0093586C">
      <w:pPr>
        <w:spacing w:after="160" w:line="256" w:lineRule="auto"/>
        <w:jc w:val="both"/>
        <w:rPr>
          <w:sz w:val="28"/>
          <w:szCs w:val="28"/>
        </w:rPr>
      </w:pPr>
      <w:r>
        <w:rPr>
          <w:rFonts w:cs="Times New Roman" w:hint="eastAsia"/>
          <w:sz w:val="28"/>
          <w:szCs w:val="28"/>
          <w:lang w:eastAsia="zh-CN" w:bidi="ar"/>
        </w:rPr>
        <w:t>Team Stack</w:t>
      </w:r>
    </w:p>
    <w:p w14:paraId="7D76A98A" w14:textId="77777777" w:rsidR="001B5EAB" w:rsidRDefault="001B5EAB" w:rsidP="0093586C">
      <w:pPr>
        <w:spacing w:after="160" w:line="256" w:lineRule="auto"/>
        <w:jc w:val="both"/>
        <w:rPr>
          <w:sz w:val="36"/>
          <w:szCs w:val="36"/>
        </w:rPr>
      </w:pPr>
    </w:p>
    <w:p w14:paraId="4C531B21" w14:textId="77777777" w:rsidR="001B5EAB" w:rsidRDefault="00000000" w:rsidP="0093586C">
      <w:pPr>
        <w:spacing w:after="160" w:line="256" w:lineRule="auto"/>
        <w:jc w:val="both"/>
        <w:rPr>
          <w:rFonts w:cs="Times New Roman"/>
          <w:sz w:val="36"/>
          <w:szCs w:val="36"/>
          <w:lang w:eastAsia="zh-CN" w:bidi="ar"/>
        </w:rPr>
      </w:pPr>
      <w:r>
        <w:rPr>
          <w:rFonts w:cs="Times New Roman" w:hint="eastAsia"/>
          <w:sz w:val="36"/>
          <w:szCs w:val="36"/>
          <w:lang w:eastAsia="zh-CN" w:bidi="ar"/>
        </w:rPr>
        <w:t>TEAM CODE</w:t>
      </w:r>
    </w:p>
    <w:p w14:paraId="001D1DE7" w14:textId="2E4F16F5" w:rsidR="001B5EAB" w:rsidRDefault="0093586C" w:rsidP="0093586C">
      <w:pPr>
        <w:spacing w:after="160" w:line="256" w:lineRule="auto"/>
        <w:jc w:val="both"/>
        <w:rPr>
          <w:sz w:val="28"/>
          <w:szCs w:val="28"/>
        </w:rPr>
      </w:pPr>
      <w:r w:rsidRPr="0093586C">
        <w:rPr>
          <w:sz w:val="36"/>
          <w:szCs w:val="36"/>
        </w:rPr>
        <w:t> </w:t>
      </w:r>
      <w:r w:rsidRPr="0093586C">
        <w:rPr>
          <w:sz w:val="28"/>
          <w:szCs w:val="28"/>
        </w:rPr>
        <w:t>LTVIP2025TMID55321</w:t>
      </w:r>
    </w:p>
    <w:p w14:paraId="76CDDFC2" w14:textId="77777777" w:rsidR="0093586C" w:rsidRPr="0093586C" w:rsidRDefault="0093586C" w:rsidP="0093586C">
      <w:pPr>
        <w:spacing w:after="160" w:line="256" w:lineRule="auto"/>
        <w:jc w:val="both"/>
        <w:rPr>
          <w:sz w:val="28"/>
          <w:szCs w:val="28"/>
        </w:rPr>
      </w:pPr>
    </w:p>
    <w:p w14:paraId="7810CB41" w14:textId="77777777" w:rsidR="001B5EAB" w:rsidRDefault="00000000" w:rsidP="0093586C">
      <w:pPr>
        <w:spacing w:after="160" w:line="256" w:lineRule="auto"/>
        <w:jc w:val="both"/>
        <w:rPr>
          <w:rFonts w:cs="Times New Roman"/>
          <w:sz w:val="36"/>
          <w:szCs w:val="36"/>
          <w:lang w:eastAsia="zh-CN" w:bidi="ar"/>
        </w:rPr>
      </w:pPr>
      <w:r>
        <w:rPr>
          <w:rFonts w:cs="Times New Roman" w:hint="eastAsia"/>
          <w:sz w:val="36"/>
          <w:szCs w:val="36"/>
          <w:lang w:eastAsia="zh-CN" w:bidi="ar"/>
        </w:rPr>
        <w:t>TEAM MEMBERS</w:t>
      </w:r>
    </w:p>
    <w:p w14:paraId="3752807D" w14:textId="77777777" w:rsidR="001B5EAB" w:rsidRDefault="00000000" w:rsidP="0093586C">
      <w:pPr>
        <w:spacing w:after="160" w:line="256" w:lineRule="auto"/>
        <w:jc w:val="both"/>
        <w:rPr>
          <w:sz w:val="28"/>
          <w:szCs w:val="28"/>
        </w:rPr>
      </w:pPr>
      <w:r>
        <w:rPr>
          <w:rFonts w:cs="Times New Roman" w:hint="eastAsia"/>
          <w:sz w:val="28"/>
          <w:szCs w:val="28"/>
          <w:lang w:eastAsia="zh-CN" w:bidi="ar"/>
        </w:rPr>
        <w:t xml:space="preserve">1.Navya </w:t>
      </w:r>
      <w:proofErr w:type="spellStart"/>
      <w:r>
        <w:rPr>
          <w:rFonts w:cs="Times New Roman" w:hint="eastAsia"/>
          <w:sz w:val="28"/>
          <w:szCs w:val="28"/>
          <w:lang w:eastAsia="zh-CN" w:bidi="ar"/>
        </w:rPr>
        <w:t>Devarampati</w:t>
      </w:r>
      <w:proofErr w:type="spellEnd"/>
    </w:p>
    <w:p w14:paraId="731817A5" w14:textId="77777777" w:rsidR="001B5EAB" w:rsidRDefault="00000000" w:rsidP="0093586C">
      <w:pPr>
        <w:spacing w:after="160" w:line="256" w:lineRule="auto"/>
        <w:jc w:val="both"/>
        <w:rPr>
          <w:sz w:val="28"/>
          <w:szCs w:val="28"/>
        </w:rPr>
      </w:pPr>
      <w:r>
        <w:rPr>
          <w:rFonts w:cs="Times New Roman" w:hint="eastAsia"/>
          <w:sz w:val="28"/>
          <w:szCs w:val="28"/>
          <w:lang w:eastAsia="zh-CN" w:bidi="ar"/>
        </w:rPr>
        <w:t>2.Naganaboyina Kalyani</w:t>
      </w:r>
    </w:p>
    <w:p w14:paraId="7E5005C8" w14:textId="77777777" w:rsidR="001B5EAB" w:rsidRDefault="00000000" w:rsidP="0093586C">
      <w:pPr>
        <w:spacing w:after="160" w:line="256" w:lineRule="auto"/>
        <w:jc w:val="both"/>
        <w:rPr>
          <w:sz w:val="28"/>
          <w:szCs w:val="28"/>
        </w:rPr>
      </w:pPr>
      <w:r>
        <w:rPr>
          <w:rFonts w:cs="Times New Roman" w:hint="eastAsia"/>
          <w:sz w:val="28"/>
          <w:szCs w:val="28"/>
          <w:lang w:eastAsia="zh-CN" w:bidi="ar"/>
        </w:rPr>
        <w:t xml:space="preserve">3.N Anil </w:t>
      </w:r>
      <w:proofErr w:type="spellStart"/>
      <w:r>
        <w:rPr>
          <w:rFonts w:cs="Times New Roman" w:hint="eastAsia"/>
          <w:sz w:val="28"/>
          <w:szCs w:val="28"/>
          <w:lang w:eastAsia="zh-CN" w:bidi="ar"/>
        </w:rPr>
        <w:t>kumar</w:t>
      </w:r>
      <w:proofErr w:type="spellEnd"/>
    </w:p>
    <w:p w14:paraId="5EFAB8C6" w14:textId="77777777" w:rsidR="001B5EAB" w:rsidRDefault="00000000" w:rsidP="0093586C">
      <w:pPr>
        <w:spacing w:after="160" w:line="256" w:lineRule="auto"/>
        <w:jc w:val="both"/>
        <w:rPr>
          <w:sz w:val="28"/>
          <w:szCs w:val="28"/>
        </w:rPr>
      </w:pPr>
      <w:r>
        <w:rPr>
          <w:rFonts w:cs="Times New Roman" w:hint="eastAsia"/>
          <w:sz w:val="28"/>
          <w:szCs w:val="28"/>
          <w:lang w:eastAsia="zh-CN" w:bidi="ar"/>
        </w:rPr>
        <w:t>4.Naga Sree Nanduri</w:t>
      </w:r>
    </w:p>
    <w:p w14:paraId="538F6C27" w14:textId="77777777" w:rsidR="001B5EAB" w:rsidRDefault="001B5EAB" w:rsidP="0093586C">
      <w:pPr>
        <w:spacing w:after="160" w:line="256" w:lineRule="auto"/>
        <w:jc w:val="both"/>
        <w:rPr>
          <w:sz w:val="28"/>
          <w:szCs w:val="28"/>
        </w:rPr>
      </w:pPr>
    </w:p>
    <w:p w14:paraId="40350768" w14:textId="77777777" w:rsidR="001B5EAB" w:rsidRDefault="001B5EAB">
      <w:pPr>
        <w:pStyle w:val="Heading1"/>
        <w:jc w:val="center"/>
        <w:rPr>
          <w:color w:val="000000"/>
          <w:sz w:val="44"/>
          <w:szCs w:val="44"/>
        </w:rPr>
        <w:sectPr w:rsidR="001B5EAB">
          <w:pgSz w:w="12240" w:h="15840"/>
          <w:pgMar w:top="1440" w:right="1440" w:bottom="1440" w:left="1440" w:header="720" w:footer="720" w:gutter="0"/>
          <w:pgNumType w:start="1"/>
          <w:cols w:space="720"/>
        </w:sectPr>
      </w:pPr>
    </w:p>
    <w:p w14:paraId="4D6A088E" w14:textId="77777777" w:rsidR="001B5EAB" w:rsidRDefault="00000000">
      <w:pPr>
        <w:pStyle w:val="Heading1"/>
        <w:jc w:val="center"/>
        <w:rPr>
          <w:color w:val="000000"/>
          <w:sz w:val="44"/>
          <w:szCs w:val="44"/>
        </w:rPr>
      </w:pPr>
      <w:proofErr w:type="gramStart"/>
      <w:r>
        <w:rPr>
          <w:color w:val="000000"/>
          <w:sz w:val="44"/>
          <w:szCs w:val="44"/>
        </w:rPr>
        <w:lastRenderedPageBreak/>
        <w:t>Book-Store</w:t>
      </w:r>
      <w:proofErr w:type="gramEnd"/>
    </w:p>
    <w:p w14:paraId="77D71F60" w14:textId="77777777" w:rsidR="001B5EAB" w:rsidRDefault="00000000">
      <w:pPr>
        <w:pStyle w:val="Heading1"/>
        <w:jc w:val="both"/>
        <w:rPr>
          <w:color w:val="000000"/>
          <w:sz w:val="32"/>
          <w:szCs w:val="32"/>
        </w:rPr>
      </w:pPr>
      <w:r>
        <w:rPr>
          <w:color w:val="000000"/>
          <w:sz w:val="32"/>
          <w:szCs w:val="32"/>
        </w:rPr>
        <w:t>Introduction:</w:t>
      </w:r>
    </w:p>
    <w:p w14:paraId="12DBA661" w14:textId="77777777" w:rsidR="001B5EAB" w:rsidRDefault="001B5EAB"/>
    <w:p w14:paraId="0F8A9E80" w14:textId="77777777" w:rsidR="001B5EAB" w:rsidRDefault="00000000">
      <w:pPr>
        <w:rPr>
          <w:sz w:val="26"/>
          <w:szCs w:val="26"/>
        </w:rPr>
      </w:pPr>
      <w:r>
        <w:rPr>
          <w:sz w:val="26"/>
          <w:szCs w:val="26"/>
        </w:rPr>
        <w:t>Introducing the Book Store App – your gateway to a world of literary wonders! Whether you're an avid reader, a casual browser, or someone on the hunt for the perfect gift, our app is designed to cater to all your bookish needs. With a vast collection of books spanning genres, authors, and languages, finding your next great read has never been easier. Explore recommendations, read reviews, and effortlessly purchase or reserve books for pickup at your convenience. Dive into the immersive world of books with the Book Store App – where every page turns into an adventure!</w:t>
      </w:r>
    </w:p>
    <w:p w14:paraId="53EF3E02" w14:textId="77777777" w:rsidR="001B5EAB" w:rsidRDefault="00000000">
      <w:pPr>
        <w:rPr>
          <w:rFonts w:ascii="Cambria" w:eastAsia="Cambria" w:hAnsi="Cambria" w:cs="Cambria"/>
          <w:b/>
          <w:sz w:val="32"/>
          <w:szCs w:val="32"/>
        </w:rPr>
      </w:pPr>
      <w:r>
        <w:rPr>
          <w:rFonts w:ascii="Cambria" w:eastAsia="Cambria" w:hAnsi="Cambria" w:cs="Cambria"/>
          <w:b/>
          <w:sz w:val="32"/>
          <w:szCs w:val="32"/>
        </w:rPr>
        <w:t>Description:</w:t>
      </w:r>
    </w:p>
    <w:p w14:paraId="1C2AC4B2" w14:textId="77777777" w:rsidR="001B5EAB" w:rsidRDefault="00000000">
      <w:pPr>
        <w:jc w:val="both"/>
        <w:rPr>
          <w:sz w:val="26"/>
          <w:szCs w:val="26"/>
        </w:rPr>
      </w:pPr>
      <w:r>
        <w:rPr>
          <w:sz w:val="26"/>
          <w:szCs w:val="26"/>
        </w:rPr>
        <w:t xml:space="preserve">Welcome to the literary haven of the digital age—introducing our revolutionary Book-Store Application, a masterpiece crafted with precision using the powerful MERN (MongoDB, Express.js, React, Node.js) Stack. Immerse yourself in a world where the love </w:t>
      </w:r>
      <w:proofErr w:type="gramStart"/>
      <w:r>
        <w:rPr>
          <w:sz w:val="26"/>
          <w:szCs w:val="26"/>
        </w:rPr>
        <w:t>for</w:t>
      </w:r>
      <w:proofErr w:type="gramEnd"/>
      <w:r>
        <w:rPr>
          <w:sz w:val="26"/>
          <w:szCs w:val="26"/>
        </w:rPr>
        <w:t xml:space="preserve"> reading converges seamlessly with cutting-edge technology, redefining the way bibliophiles explore, discover, and indulge in their literary pursuits.</w:t>
      </w:r>
    </w:p>
    <w:p w14:paraId="2FC89EB5" w14:textId="77777777" w:rsidR="001B5EAB" w:rsidRDefault="00000000">
      <w:pPr>
        <w:jc w:val="both"/>
        <w:rPr>
          <w:sz w:val="26"/>
          <w:szCs w:val="26"/>
        </w:rPr>
      </w:pPr>
      <w:r>
        <w:rPr>
          <w:sz w:val="26"/>
          <w:szCs w:val="26"/>
        </w:rPr>
        <w:t>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14:paraId="3E7D4884" w14:textId="77777777" w:rsidR="001B5EAB" w:rsidRDefault="00000000">
      <w:pPr>
        <w:jc w:val="both"/>
        <w:rPr>
          <w:sz w:val="26"/>
          <w:szCs w:val="26"/>
        </w:rPr>
      </w:pPr>
      <w:r>
        <w:rPr>
          <w:sz w:val="26"/>
          <w:szCs w:val="26"/>
        </w:rPr>
        <w:t>Fueling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w:t>
      </w:r>
    </w:p>
    <w:p w14:paraId="6753C3B9" w14:textId="77777777" w:rsidR="001B5EAB" w:rsidRDefault="00000000">
      <w:pPr>
        <w:jc w:val="both"/>
        <w:rPr>
          <w:sz w:val="26"/>
          <w:szCs w:val="26"/>
        </w:rPr>
      </w:pPr>
      <w:r>
        <w:rPr>
          <w:sz w:val="26"/>
          <w:szCs w:val="26"/>
        </w:rPr>
        <w:t xml:space="preserve">At the heart of our Book-Store Application lies React, a dynamic and feature-rich JavaScript library. Dive into a visually enchanting and interactive interface where every </w:t>
      </w:r>
      <w:r>
        <w:rPr>
          <w:sz w:val="26"/>
          <w:szCs w:val="26"/>
        </w:rPr>
        <w:lastRenderedPageBreak/>
        <w:t xml:space="preserve">click, search, and book selection </w:t>
      </w:r>
      <w:proofErr w:type="gramStart"/>
      <w:r>
        <w:rPr>
          <w:sz w:val="26"/>
          <w:szCs w:val="26"/>
        </w:rPr>
        <w:t>feels</w:t>
      </w:r>
      <w:proofErr w:type="gramEnd"/>
      <w:r>
        <w:rPr>
          <w:sz w:val="26"/>
          <w:szCs w:val="26"/>
        </w:rPr>
        <w:t xml:space="preserve"> like a literary journey. Whether you're exploring on a desktop, tablet, or smartphone, our responsive design ensures a consistent and delightful experience across all devices.</w:t>
      </w:r>
    </w:p>
    <w:p w14:paraId="13886CE5" w14:textId="77777777" w:rsidR="001B5EAB" w:rsidRDefault="00000000">
      <w:pPr>
        <w:jc w:val="both"/>
        <w:rPr>
          <w:sz w:val="26"/>
          <w:szCs w:val="26"/>
        </w:rPr>
      </w:pPr>
      <w:r>
        <w:rPr>
          <w:sz w:val="26"/>
          <w:szCs w:val="26"/>
        </w:rPr>
        <w:t xml:space="preserve">Say farewell to the constraints of traditional bookstores and embrace a new era of possibilities with our MERN Stack Book-Store Application. Join us as we transform how you connect with literature, making the discovery of your next favorite read an effortless and enriching experience. Get ready to turn the digital pages of a new chapter </w:t>
      </w:r>
      <w:proofErr w:type="gramStart"/>
      <w:r>
        <w:rPr>
          <w:sz w:val="26"/>
          <w:szCs w:val="26"/>
        </w:rPr>
        <w:t>in</w:t>
      </w:r>
      <w:proofErr w:type="gramEnd"/>
      <w:r>
        <w:rPr>
          <w:sz w:val="26"/>
          <w:szCs w:val="26"/>
        </w:rPr>
        <w:t xml:space="preserve"> reading, where every book is just a click away, and the literary world is at your fingertips. It's time to open the door to a future where </w:t>
      </w:r>
      <w:proofErr w:type="gramStart"/>
      <w:r>
        <w:rPr>
          <w:sz w:val="26"/>
          <w:szCs w:val="26"/>
        </w:rPr>
        <w:t>the love</w:t>
      </w:r>
      <w:proofErr w:type="gramEnd"/>
      <w:r>
        <w:rPr>
          <w:sz w:val="26"/>
          <w:szCs w:val="26"/>
        </w:rPr>
        <w:t xml:space="preserve"> for books meets the convenience of modern technology.</w:t>
      </w:r>
    </w:p>
    <w:p w14:paraId="73C65B1D" w14:textId="77777777" w:rsidR="001B5EAB" w:rsidRDefault="001B5EAB">
      <w:pPr>
        <w:jc w:val="both"/>
        <w:rPr>
          <w:sz w:val="26"/>
          <w:szCs w:val="26"/>
        </w:rPr>
      </w:pPr>
    </w:p>
    <w:p w14:paraId="1BA26425" w14:textId="77777777" w:rsidR="001B5EAB" w:rsidRDefault="00000000">
      <w:pPr>
        <w:jc w:val="both"/>
        <w:rPr>
          <w:rFonts w:ascii="Cambria" w:eastAsia="Cambria" w:hAnsi="Cambria" w:cs="Cambria"/>
          <w:b/>
          <w:sz w:val="32"/>
          <w:szCs w:val="32"/>
        </w:rPr>
      </w:pPr>
      <w:r>
        <w:rPr>
          <w:rFonts w:ascii="Cambria" w:eastAsia="Cambria" w:hAnsi="Cambria" w:cs="Cambria"/>
          <w:b/>
          <w:sz w:val="32"/>
          <w:szCs w:val="32"/>
        </w:rPr>
        <w:t>Scenario Based Case Study:</w:t>
      </w:r>
    </w:p>
    <w:p w14:paraId="3FE8959D" w14:textId="77777777" w:rsidR="001B5EAB" w:rsidRDefault="00000000">
      <w:pPr>
        <w:jc w:val="both"/>
        <w:rPr>
          <w:sz w:val="26"/>
          <w:szCs w:val="26"/>
        </w:rPr>
      </w:pPr>
      <w:r>
        <w:rPr>
          <w:sz w:val="26"/>
          <w:szCs w:val="26"/>
        </w:rPr>
        <w:t>Sarah is an avid reader with a passion for exploring new genres and authors. However, her busy schedule often leaves her with limited time to visit physical bookstores. Sarah is looking for a solution that allows her to discover and purchase books conveniently, without compromising her reading preferences or the joy of browsing through a bookstore.</w:t>
      </w:r>
    </w:p>
    <w:p w14:paraId="58C08E63" w14:textId="77777777" w:rsidR="001B5EAB" w:rsidRDefault="00000000">
      <w:pPr>
        <w:spacing w:after="0" w:line="240" w:lineRule="auto"/>
        <w:jc w:val="both"/>
        <w:rPr>
          <w:color w:val="000000"/>
          <w:sz w:val="26"/>
          <w:szCs w:val="26"/>
        </w:rPr>
      </w:pPr>
      <w:r>
        <w:rPr>
          <w:b/>
          <w:color w:val="000000"/>
          <w:sz w:val="26"/>
          <w:szCs w:val="26"/>
        </w:rPr>
        <w:t xml:space="preserve">User Registration and Authentication: </w:t>
      </w:r>
      <w:r>
        <w:rPr>
          <w:color w:val="000000"/>
          <w:sz w:val="26"/>
          <w:szCs w:val="26"/>
        </w:rPr>
        <w:t xml:space="preserve">Allow users to register accounts securely, log in, and authenticate their identity to access the </w:t>
      </w:r>
      <w:proofErr w:type="gramStart"/>
      <w:r>
        <w:rPr>
          <w:color w:val="000000"/>
          <w:sz w:val="26"/>
          <w:szCs w:val="26"/>
        </w:rPr>
        <w:t>book store</w:t>
      </w:r>
      <w:proofErr w:type="gramEnd"/>
      <w:r>
        <w:rPr>
          <w:color w:val="000000"/>
          <w:sz w:val="26"/>
          <w:szCs w:val="26"/>
        </w:rPr>
        <w:t xml:space="preserve"> platform.</w:t>
      </w:r>
    </w:p>
    <w:p w14:paraId="6E234A72" w14:textId="77777777" w:rsidR="001B5EAB" w:rsidRDefault="00000000">
      <w:pPr>
        <w:spacing w:after="0" w:line="240" w:lineRule="auto"/>
        <w:jc w:val="both"/>
        <w:rPr>
          <w:color w:val="000000"/>
          <w:sz w:val="26"/>
          <w:szCs w:val="26"/>
        </w:rPr>
      </w:pPr>
      <w:r>
        <w:rPr>
          <w:b/>
          <w:color w:val="000000"/>
          <w:sz w:val="26"/>
          <w:szCs w:val="26"/>
        </w:rPr>
        <w:t>Book Listings:</w:t>
      </w:r>
      <w:r>
        <w:rPr>
          <w:color w:val="000000"/>
          <w:sz w:val="26"/>
          <w:szCs w:val="26"/>
        </w:rPr>
        <w:t xml:space="preserve"> Display a comprehensive list of available books with details such as title, author, genre, description, price, and availability status.</w:t>
      </w:r>
    </w:p>
    <w:p w14:paraId="5AEBF97D" w14:textId="77777777" w:rsidR="001B5EAB" w:rsidRDefault="00000000">
      <w:pPr>
        <w:spacing w:after="0" w:line="240" w:lineRule="auto"/>
        <w:jc w:val="both"/>
        <w:rPr>
          <w:color w:val="000000"/>
          <w:sz w:val="26"/>
          <w:szCs w:val="26"/>
        </w:rPr>
      </w:pPr>
      <w:r>
        <w:rPr>
          <w:b/>
          <w:color w:val="000000"/>
          <w:sz w:val="26"/>
          <w:szCs w:val="26"/>
        </w:rPr>
        <w:t>Book Selection:</w:t>
      </w:r>
      <w:r>
        <w:rPr>
          <w:color w:val="000000"/>
          <w:sz w:val="26"/>
          <w:szCs w:val="26"/>
        </w:rPr>
        <w:t xml:space="preserve"> Provide users with options to select their preferred books based on factors like genre, author, ratings, and popularity.</w:t>
      </w:r>
    </w:p>
    <w:p w14:paraId="29CF16D7" w14:textId="77777777" w:rsidR="001B5EAB" w:rsidRDefault="00000000">
      <w:pPr>
        <w:spacing w:after="0" w:line="240" w:lineRule="auto"/>
        <w:jc w:val="both"/>
        <w:rPr>
          <w:color w:val="000000"/>
          <w:sz w:val="26"/>
          <w:szCs w:val="26"/>
        </w:rPr>
      </w:pPr>
      <w:r>
        <w:rPr>
          <w:b/>
          <w:color w:val="000000"/>
          <w:sz w:val="26"/>
          <w:szCs w:val="26"/>
        </w:rPr>
        <w:t>Purchase Process:</w:t>
      </w:r>
      <w:r>
        <w:rPr>
          <w:color w:val="000000"/>
          <w:sz w:val="26"/>
          <w:szCs w:val="26"/>
        </w:rPr>
        <w:t xml:space="preserve"> Allow users to add books to their cart, specify quantities, and complete purchases securely. Upon successful completion, an order is generated, and the inventory is updated accordingly.</w:t>
      </w:r>
    </w:p>
    <w:p w14:paraId="08ABF533" w14:textId="77777777" w:rsidR="001B5EAB" w:rsidRDefault="00000000">
      <w:pPr>
        <w:spacing w:after="0" w:line="240" w:lineRule="auto"/>
        <w:jc w:val="both"/>
        <w:rPr>
          <w:color w:val="000000"/>
          <w:sz w:val="26"/>
          <w:szCs w:val="26"/>
        </w:rPr>
      </w:pPr>
      <w:r>
        <w:rPr>
          <w:b/>
          <w:color w:val="000000"/>
          <w:sz w:val="26"/>
          <w:szCs w:val="26"/>
        </w:rPr>
        <w:t>Order Confirmation:</w:t>
      </w:r>
      <w:r>
        <w:rPr>
          <w:color w:val="000000"/>
          <w:sz w:val="26"/>
          <w:szCs w:val="26"/>
        </w:rPr>
        <w:t xml:space="preserve"> Provide users with a confirmation page or notification containing details of their order, including book information, total price, and order ID.</w:t>
      </w:r>
    </w:p>
    <w:p w14:paraId="47EA56C1" w14:textId="77777777" w:rsidR="001B5EAB" w:rsidRDefault="00000000">
      <w:pPr>
        <w:spacing w:after="0" w:line="240" w:lineRule="auto"/>
        <w:jc w:val="both"/>
        <w:rPr>
          <w:color w:val="000000"/>
          <w:sz w:val="26"/>
          <w:szCs w:val="26"/>
        </w:rPr>
      </w:pPr>
      <w:r>
        <w:rPr>
          <w:b/>
          <w:color w:val="000000"/>
          <w:sz w:val="26"/>
          <w:szCs w:val="26"/>
        </w:rPr>
        <w:t>Order History:</w:t>
      </w:r>
      <w:r>
        <w:rPr>
          <w:color w:val="000000"/>
          <w:sz w:val="26"/>
          <w:szCs w:val="26"/>
        </w:rPr>
        <w:t xml:space="preserve"> Allow users to view their past and current orders, providing options to track shipments, review purchased books, and rate their shopping experience.</w:t>
      </w:r>
    </w:p>
    <w:p w14:paraId="040F10EB" w14:textId="77777777" w:rsidR="001B5EAB" w:rsidRDefault="001B5EAB">
      <w:pPr>
        <w:jc w:val="both"/>
        <w:rPr>
          <w:sz w:val="26"/>
          <w:szCs w:val="26"/>
        </w:rPr>
      </w:pPr>
    </w:p>
    <w:p w14:paraId="5108C2F0" w14:textId="77777777" w:rsidR="001B5EAB" w:rsidRDefault="001B5EAB">
      <w:pPr>
        <w:jc w:val="both"/>
        <w:rPr>
          <w:sz w:val="26"/>
          <w:szCs w:val="26"/>
        </w:rPr>
      </w:pPr>
    </w:p>
    <w:p w14:paraId="582B5A89" w14:textId="77777777" w:rsidR="001B5EAB" w:rsidRDefault="001B5EAB">
      <w:pPr>
        <w:jc w:val="both"/>
        <w:rPr>
          <w:rFonts w:ascii="Cambria" w:eastAsia="Cambria" w:hAnsi="Cambria" w:cs="Cambria"/>
          <w:b/>
          <w:sz w:val="32"/>
          <w:szCs w:val="32"/>
        </w:rPr>
      </w:pPr>
    </w:p>
    <w:p w14:paraId="123D2273" w14:textId="77777777" w:rsidR="001B5EAB" w:rsidRDefault="00000000">
      <w:pPr>
        <w:pStyle w:val="Heading1"/>
        <w:rPr>
          <w:color w:val="000000"/>
        </w:rPr>
      </w:pPr>
      <w:r>
        <w:rPr>
          <w:color w:val="000000"/>
          <w:sz w:val="36"/>
          <w:szCs w:val="36"/>
        </w:rPr>
        <w:lastRenderedPageBreak/>
        <w:t>Technical Architecture:</w:t>
      </w:r>
    </w:p>
    <w:p w14:paraId="4E5F3FBD" w14:textId="77777777" w:rsidR="001B5EAB" w:rsidRDefault="001B5EAB">
      <w:pPr>
        <w:rPr>
          <w:rFonts w:ascii="Cambria" w:eastAsia="Cambria" w:hAnsi="Cambria" w:cs="Cambria"/>
        </w:rPr>
      </w:pPr>
    </w:p>
    <w:p w14:paraId="371D04B6" w14:textId="77777777" w:rsidR="001B5EAB" w:rsidRDefault="00000000">
      <w:pPr>
        <w:rPr>
          <w:rFonts w:ascii="Cambria" w:eastAsia="Cambria" w:hAnsi="Cambria" w:cs="Cambria"/>
        </w:rPr>
      </w:pPr>
      <w:r>
        <w:rPr>
          <w:rFonts w:ascii="Cambria" w:eastAsia="Cambria" w:hAnsi="Cambria" w:cs="Cambria"/>
          <w:noProof/>
        </w:rPr>
        <w:drawing>
          <wp:inline distT="0" distB="0" distL="0" distR="0" wp14:anchorId="0C74D223" wp14:editId="78AE50A5">
            <wp:extent cx="6199505" cy="2234565"/>
            <wp:effectExtent l="0" t="0" r="0" b="0"/>
            <wp:docPr id="60" name="image11.png" descr="Screenshot 2024-02-10 145425.png"/>
            <wp:cNvGraphicFramePr/>
            <a:graphic xmlns:a="http://schemas.openxmlformats.org/drawingml/2006/main">
              <a:graphicData uri="http://schemas.openxmlformats.org/drawingml/2006/picture">
                <pic:pic xmlns:pic="http://schemas.openxmlformats.org/drawingml/2006/picture">
                  <pic:nvPicPr>
                    <pic:cNvPr id="60" name="image11.png" descr="Screenshot 2024-02-10 145425.png"/>
                    <pic:cNvPicPr preferRelativeResize="0"/>
                  </pic:nvPicPr>
                  <pic:blipFill>
                    <a:blip r:embed="rId9"/>
                    <a:srcRect/>
                    <a:stretch>
                      <a:fillRect/>
                    </a:stretch>
                  </pic:blipFill>
                  <pic:spPr>
                    <a:xfrm>
                      <a:off x="0" y="0"/>
                      <a:ext cx="6199834" cy="2234565"/>
                    </a:xfrm>
                    <a:prstGeom prst="rect">
                      <a:avLst/>
                    </a:prstGeom>
                  </pic:spPr>
                </pic:pic>
              </a:graphicData>
            </a:graphic>
          </wp:inline>
        </w:drawing>
      </w:r>
    </w:p>
    <w:p w14:paraId="6F4A85CB" w14:textId="77777777" w:rsidR="001B5EAB" w:rsidRDefault="00000000">
      <w:pPr>
        <w:rPr>
          <w:rFonts w:ascii="Cambria" w:eastAsia="Cambria" w:hAnsi="Cambria" w:cs="Cambria"/>
          <w:sz w:val="26"/>
          <w:szCs w:val="26"/>
        </w:rPr>
      </w:pPr>
      <w:r>
        <w:t xml:space="preserve"> </w:t>
      </w:r>
      <w:r>
        <w:rPr>
          <w:rFonts w:ascii="Cambria" w:eastAsia="Cambria" w:hAnsi="Cambria" w:cs="Cambria"/>
          <w:sz w:val="26"/>
          <w:szCs w:val="26"/>
        </w:rPr>
        <w:t>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14:paraId="18FBA81F" w14:textId="77777777" w:rsidR="001B5EAB" w:rsidRDefault="00000000">
      <w:pPr>
        <w:rPr>
          <w:rFonts w:ascii="Cambria" w:eastAsia="Cambria" w:hAnsi="Cambria" w:cs="Cambria"/>
          <w:sz w:val="26"/>
          <w:szCs w:val="26"/>
        </w:rPr>
      </w:pPr>
      <w:r>
        <w:rPr>
          <w:rFonts w:ascii="Cambria" w:eastAsia="Cambria" w:hAnsi="Cambria" w:cs="Cambria"/>
          <w:sz w:val="26"/>
          <w:szCs w:val="26"/>
        </w:rPr>
        <w:t xml:space="preserve">Web Server: The web server hosts the user interface of the </w:t>
      </w:r>
      <w:proofErr w:type="gramStart"/>
      <w:r>
        <w:rPr>
          <w:rFonts w:ascii="Cambria" w:eastAsia="Cambria" w:hAnsi="Cambria" w:cs="Cambria"/>
          <w:sz w:val="26"/>
          <w:szCs w:val="26"/>
        </w:rPr>
        <w:t>book store</w:t>
      </w:r>
      <w:proofErr w:type="gramEnd"/>
      <w:r>
        <w:rPr>
          <w:rFonts w:ascii="Cambria" w:eastAsia="Cambria" w:hAnsi="Cambria" w:cs="Cambria"/>
          <w:sz w:val="26"/>
          <w:szCs w:val="26"/>
        </w:rPr>
        <w:t xml:space="preserve"> app, serving dynamic web pages to users and ensuring a seamless browsing and shopping experience.</w:t>
      </w:r>
    </w:p>
    <w:p w14:paraId="096D6BFB" w14:textId="77777777" w:rsidR="001B5EAB" w:rsidRDefault="00000000">
      <w:pPr>
        <w:rPr>
          <w:rFonts w:ascii="Cambria" w:eastAsia="Cambria" w:hAnsi="Cambria" w:cs="Cambria"/>
          <w:sz w:val="26"/>
          <w:szCs w:val="26"/>
        </w:rPr>
      </w:pPr>
      <w:r>
        <w:rPr>
          <w:rFonts w:ascii="Cambria" w:eastAsia="Cambria" w:hAnsi="Cambria" w:cs="Cambria"/>
          <w:sz w:val="26"/>
          <w:szCs w:val="26"/>
        </w:rPr>
        <w:t xml:space="preserve">API Gateway: </w:t>
      </w:r>
      <w:proofErr w:type="gramStart"/>
      <w:r>
        <w:rPr>
          <w:rFonts w:ascii="Cambria" w:eastAsia="Cambria" w:hAnsi="Cambria" w:cs="Cambria"/>
          <w:sz w:val="26"/>
          <w:szCs w:val="26"/>
        </w:rPr>
        <w:t>Similar to</w:t>
      </w:r>
      <w:proofErr w:type="gramEnd"/>
      <w:r>
        <w:rPr>
          <w:rFonts w:ascii="Cambria" w:eastAsia="Cambria" w:hAnsi="Cambria" w:cs="Cambria"/>
          <w:sz w:val="26"/>
          <w:szCs w:val="26"/>
        </w:rPr>
        <w:t xml:space="preserve"> the original architecture, the API gateway will serve as the central entry point for client requests, directing them to the relevant services within the system. It will handle requests such as fetching book information, processing orders, and managing user accounts.</w:t>
      </w:r>
    </w:p>
    <w:p w14:paraId="45D430EF" w14:textId="77777777" w:rsidR="001B5EAB" w:rsidRDefault="00000000">
      <w:pPr>
        <w:rPr>
          <w:rFonts w:ascii="Cambria" w:eastAsia="Cambria" w:hAnsi="Cambria" w:cs="Cambria"/>
          <w:sz w:val="26"/>
          <w:szCs w:val="26"/>
        </w:rPr>
      </w:pPr>
      <w:r>
        <w:rPr>
          <w:rFonts w:ascii="Cambria" w:eastAsia="Cambria" w:hAnsi="Cambria" w:cs="Cambria"/>
          <w:sz w:val="26"/>
          <w:szCs w:val="26"/>
        </w:rPr>
        <w:t xml:space="preserve">Authentication Service: The authentication service manages user authentication and authorization, ensuring secure access to the </w:t>
      </w:r>
      <w:proofErr w:type="gramStart"/>
      <w:r>
        <w:rPr>
          <w:rFonts w:ascii="Cambria" w:eastAsia="Cambria" w:hAnsi="Cambria" w:cs="Cambria"/>
          <w:sz w:val="26"/>
          <w:szCs w:val="26"/>
        </w:rPr>
        <w:t>book store</w:t>
      </w:r>
      <w:proofErr w:type="gramEnd"/>
      <w:r>
        <w:rPr>
          <w:rFonts w:ascii="Cambria" w:eastAsia="Cambria" w:hAnsi="Cambria" w:cs="Cambria"/>
          <w:sz w:val="26"/>
          <w:szCs w:val="26"/>
        </w:rPr>
        <w:t xml:space="preserve"> app and protecting sensitive user information during the browsing and purchasing process.</w:t>
      </w:r>
    </w:p>
    <w:p w14:paraId="786615DD" w14:textId="77777777" w:rsidR="001B5EAB" w:rsidRDefault="00000000">
      <w:pPr>
        <w:rPr>
          <w:rFonts w:ascii="Cambria" w:eastAsia="Cambria" w:hAnsi="Cambria" w:cs="Cambria"/>
          <w:sz w:val="26"/>
          <w:szCs w:val="26"/>
        </w:rPr>
      </w:pPr>
      <w:r>
        <w:rPr>
          <w:rFonts w:ascii="Cambria" w:eastAsia="Cambria" w:hAnsi="Cambria" w:cs="Cambria"/>
          <w:sz w:val="26"/>
          <w:szCs w:val="26"/>
        </w:rPr>
        <w:t xml:space="preserve">Database: The database stores persistent data related to books, including information such as titles, authors, genres, descriptions, prices, and availability. It also stores user profiles, purchase history, and other essential entities crucial to the </w:t>
      </w:r>
      <w:proofErr w:type="gramStart"/>
      <w:r>
        <w:rPr>
          <w:rFonts w:ascii="Cambria" w:eastAsia="Cambria" w:hAnsi="Cambria" w:cs="Cambria"/>
          <w:sz w:val="26"/>
          <w:szCs w:val="26"/>
        </w:rPr>
        <w:t>book store</w:t>
      </w:r>
      <w:proofErr w:type="gramEnd"/>
      <w:r>
        <w:rPr>
          <w:rFonts w:ascii="Cambria" w:eastAsia="Cambria" w:hAnsi="Cambria" w:cs="Cambria"/>
          <w:sz w:val="26"/>
          <w:szCs w:val="26"/>
        </w:rPr>
        <w:t xml:space="preserve"> app.</w:t>
      </w:r>
    </w:p>
    <w:p w14:paraId="7F61C5B4" w14:textId="77777777" w:rsidR="001B5EAB" w:rsidRDefault="00000000">
      <w:pPr>
        <w:rPr>
          <w:rFonts w:ascii="Cambria" w:eastAsia="Cambria" w:hAnsi="Cambria" w:cs="Cambria"/>
          <w:sz w:val="26"/>
          <w:szCs w:val="26"/>
        </w:rPr>
      </w:pPr>
      <w:r>
        <w:rPr>
          <w:rFonts w:ascii="Cambria" w:eastAsia="Cambria" w:hAnsi="Cambria" w:cs="Cambria"/>
          <w:sz w:val="26"/>
          <w:szCs w:val="26"/>
        </w:rPr>
        <w:t>View Books: This feature allows users to browse through the available books. They can explore different categories and genres to discover books of interest.</w:t>
      </w:r>
    </w:p>
    <w:p w14:paraId="64EA857F" w14:textId="77777777" w:rsidR="001B5EAB" w:rsidRDefault="00000000">
      <w:pPr>
        <w:rPr>
          <w:rFonts w:ascii="Cambria" w:eastAsia="Cambria" w:hAnsi="Cambria" w:cs="Cambria"/>
          <w:sz w:val="26"/>
          <w:szCs w:val="26"/>
        </w:rPr>
      </w:pPr>
      <w:r>
        <w:rPr>
          <w:rFonts w:ascii="Cambria" w:eastAsia="Cambria" w:hAnsi="Cambria" w:cs="Cambria"/>
          <w:sz w:val="26"/>
          <w:szCs w:val="26"/>
        </w:rPr>
        <w:lastRenderedPageBreak/>
        <w:t>Category Selection: Users can select specific categories or genres to filter and refine their book browsing experience, making it easier to find books tailored to their preferences.</w:t>
      </w:r>
    </w:p>
    <w:p w14:paraId="141043C3" w14:textId="77777777" w:rsidR="001B5EAB" w:rsidRDefault="00000000">
      <w:pPr>
        <w:rPr>
          <w:rFonts w:ascii="Cambria" w:eastAsia="Cambria" w:hAnsi="Cambria" w:cs="Cambria"/>
          <w:sz w:val="26"/>
          <w:szCs w:val="26"/>
        </w:rPr>
      </w:pPr>
      <w:r>
        <w:rPr>
          <w:rFonts w:ascii="Cambria" w:eastAsia="Cambria" w:hAnsi="Cambria" w:cs="Cambria"/>
          <w:sz w:val="26"/>
          <w:szCs w:val="26"/>
        </w:rPr>
        <w:t>Inventory Management Service: This service manages information about available books, including their availability, stock levels, and ratings. It ensures efficient management of the book inventory and seamless integration with the browsing and purchasing process.</w:t>
      </w:r>
    </w:p>
    <w:p w14:paraId="4F045586" w14:textId="77777777" w:rsidR="001B5EAB" w:rsidRDefault="00000000">
      <w:pPr>
        <w:rPr>
          <w:rFonts w:ascii="Cambria" w:eastAsia="Cambria" w:hAnsi="Cambria" w:cs="Cambria"/>
          <w:sz w:val="26"/>
          <w:szCs w:val="26"/>
        </w:rPr>
      </w:pPr>
      <w:r>
        <w:rPr>
          <w:rFonts w:ascii="Cambria" w:eastAsia="Cambria" w:hAnsi="Cambria" w:cs="Cambria"/>
          <w:sz w:val="26"/>
          <w:szCs w:val="26"/>
        </w:rPr>
        <w:t>Order Management Service: This service facilitates the ordering process, allowing users to add books to their cart, specify quantities, and complete purchases securely. It also handles order tracking and status updates in real-time.</w:t>
      </w:r>
    </w:p>
    <w:p w14:paraId="7451CCAB" w14:textId="77777777" w:rsidR="001B5EAB" w:rsidRDefault="001B5EAB">
      <w:pPr>
        <w:rPr>
          <w:rFonts w:ascii="Cambria" w:eastAsia="Cambria" w:hAnsi="Cambria" w:cs="Cambria"/>
          <w:sz w:val="26"/>
          <w:szCs w:val="26"/>
        </w:rPr>
      </w:pPr>
    </w:p>
    <w:p w14:paraId="0125B7E8" w14:textId="77777777" w:rsidR="001B5EAB" w:rsidRDefault="00000000">
      <w:pPr>
        <w:rPr>
          <w:rFonts w:ascii="Cambria" w:eastAsia="Cambria" w:hAnsi="Cambria" w:cs="Cambria"/>
          <w:sz w:val="26"/>
          <w:szCs w:val="26"/>
        </w:rPr>
      </w:pPr>
      <w:r>
        <w:rPr>
          <w:rFonts w:ascii="Cambria" w:eastAsia="Cambria" w:hAnsi="Cambria" w:cs="Cambria"/>
          <w:b/>
          <w:sz w:val="32"/>
          <w:szCs w:val="32"/>
        </w:rPr>
        <w:t>ER-Diagram:</w:t>
      </w:r>
    </w:p>
    <w:p w14:paraId="1F0CF575" w14:textId="77777777" w:rsidR="001B5EAB" w:rsidRDefault="00000000">
      <w:pP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                 </w:t>
      </w:r>
      <w:r>
        <w:rPr>
          <w:rFonts w:ascii="Cambria" w:eastAsia="Cambria" w:hAnsi="Cambria" w:cs="Cambria"/>
          <w:b/>
          <w:noProof/>
          <w:color w:val="000000"/>
          <w:sz w:val="32"/>
          <w:szCs w:val="32"/>
        </w:rPr>
        <w:drawing>
          <wp:inline distT="0" distB="0" distL="0" distR="0" wp14:anchorId="5258B22A" wp14:editId="2FB7E893">
            <wp:extent cx="5976620" cy="2072640"/>
            <wp:effectExtent l="0" t="0" r="0" b="0"/>
            <wp:docPr id="62" name="image2.jpg" descr="OBS-Usecase-Diagram.jpg"/>
            <wp:cNvGraphicFramePr/>
            <a:graphic xmlns:a="http://schemas.openxmlformats.org/drawingml/2006/main">
              <a:graphicData uri="http://schemas.openxmlformats.org/drawingml/2006/picture">
                <pic:pic xmlns:pic="http://schemas.openxmlformats.org/drawingml/2006/picture">
                  <pic:nvPicPr>
                    <pic:cNvPr id="62" name="image2.jpg" descr="OBS-Usecase-Diagram.jpg"/>
                    <pic:cNvPicPr preferRelativeResize="0"/>
                  </pic:nvPicPr>
                  <pic:blipFill>
                    <a:blip r:embed="rId10"/>
                    <a:srcRect/>
                    <a:stretch>
                      <a:fillRect/>
                    </a:stretch>
                  </pic:blipFill>
                  <pic:spPr>
                    <a:xfrm>
                      <a:off x="0" y="0"/>
                      <a:ext cx="5976971" cy="2073078"/>
                    </a:xfrm>
                    <a:prstGeom prst="rect">
                      <a:avLst/>
                    </a:prstGeom>
                  </pic:spPr>
                </pic:pic>
              </a:graphicData>
            </a:graphic>
          </wp:inline>
        </w:drawing>
      </w:r>
    </w:p>
    <w:p w14:paraId="4F31497E" w14:textId="77777777" w:rsidR="001B5EAB" w:rsidRDefault="001B5EAB">
      <w:pPr>
        <w:spacing w:after="0" w:line="240" w:lineRule="auto"/>
        <w:jc w:val="both"/>
        <w:rPr>
          <w:rFonts w:ascii="Cambria" w:eastAsia="Cambria" w:hAnsi="Cambria" w:cs="Cambria"/>
          <w:b/>
          <w:color w:val="000000"/>
          <w:sz w:val="32"/>
          <w:szCs w:val="32"/>
        </w:rPr>
      </w:pPr>
    </w:p>
    <w:p w14:paraId="30DD50C3" w14:textId="77777777" w:rsidR="001B5EAB" w:rsidRDefault="00000000">
      <w:pPr>
        <w:spacing w:after="0" w:line="240" w:lineRule="auto"/>
        <w:jc w:val="both"/>
        <w:rPr>
          <w:b/>
          <w:color w:val="1F1F1F"/>
          <w:sz w:val="28"/>
          <w:szCs w:val="28"/>
        </w:rPr>
      </w:pPr>
      <w:r>
        <w:rPr>
          <w:b/>
          <w:color w:val="1F1F1F"/>
          <w:sz w:val="28"/>
          <w:szCs w:val="28"/>
        </w:rPr>
        <w:t>User-Book Relationship:</w:t>
      </w:r>
    </w:p>
    <w:p w14:paraId="35700CE0" w14:textId="77777777" w:rsidR="001B5EAB" w:rsidRDefault="00000000">
      <w:pPr>
        <w:spacing w:after="0" w:line="240" w:lineRule="auto"/>
        <w:jc w:val="both"/>
        <w:rPr>
          <w:color w:val="1F1F1F"/>
          <w:sz w:val="26"/>
          <w:szCs w:val="26"/>
        </w:rPr>
      </w:pPr>
      <w:r>
        <w:rPr>
          <w:color w:val="1F1F1F"/>
          <w:sz w:val="26"/>
          <w:szCs w:val="26"/>
        </w:rPr>
        <w:t>Type: Many-to-Many (M:M). A single user can read or interact with many books, and a single book can be accessed by many users.</w:t>
      </w:r>
    </w:p>
    <w:p w14:paraId="26AAC485" w14:textId="77777777" w:rsidR="001B5EAB" w:rsidRDefault="00000000">
      <w:pPr>
        <w:spacing w:after="0" w:line="240" w:lineRule="auto"/>
        <w:jc w:val="both"/>
        <w:rPr>
          <w:color w:val="1F1F1F"/>
          <w:sz w:val="26"/>
          <w:szCs w:val="26"/>
        </w:rPr>
      </w:pPr>
      <w:r>
        <w:rPr>
          <w:color w:val="1F1F1F"/>
          <w:sz w:val="26"/>
          <w:szCs w:val="26"/>
        </w:rPr>
        <w:t>Implementation: Introduce an intermediate entity, "Interaction", with foreign keys to both User and Book tables. This table could store additional information like reading progress, reviews, or ratings.</w:t>
      </w:r>
    </w:p>
    <w:p w14:paraId="0041DF50" w14:textId="77777777" w:rsidR="001B5EAB" w:rsidRDefault="001B5EAB">
      <w:pPr>
        <w:spacing w:after="0" w:line="240" w:lineRule="auto"/>
        <w:jc w:val="both"/>
        <w:rPr>
          <w:color w:val="1F1F1F"/>
          <w:sz w:val="26"/>
          <w:szCs w:val="26"/>
        </w:rPr>
      </w:pPr>
    </w:p>
    <w:p w14:paraId="7A20ADFE" w14:textId="77777777" w:rsidR="001B5EAB" w:rsidRDefault="00000000">
      <w:pPr>
        <w:spacing w:after="0" w:line="240" w:lineRule="auto"/>
        <w:jc w:val="both"/>
        <w:rPr>
          <w:b/>
          <w:color w:val="1F1F1F"/>
          <w:sz w:val="28"/>
          <w:szCs w:val="28"/>
        </w:rPr>
      </w:pPr>
      <w:r>
        <w:rPr>
          <w:b/>
          <w:color w:val="1F1F1F"/>
          <w:sz w:val="28"/>
          <w:szCs w:val="28"/>
        </w:rPr>
        <w:t>Book-Inventory Relationship:</w:t>
      </w:r>
    </w:p>
    <w:p w14:paraId="52BFD060" w14:textId="77777777" w:rsidR="001B5EAB" w:rsidRDefault="00000000">
      <w:pPr>
        <w:spacing w:after="0" w:line="240" w:lineRule="auto"/>
        <w:jc w:val="both"/>
        <w:rPr>
          <w:color w:val="1F1F1F"/>
          <w:sz w:val="26"/>
          <w:szCs w:val="26"/>
        </w:rPr>
      </w:pPr>
      <w:r>
        <w:rPr>
          <w:color w:val="1F1F1F"/>
          <w:sz w:val="26"/>
          <w:szCs w:val="26"/>
        </w:rPr>
        <w:t>Type: One-to-Many (1:M). Each book can have multiple copies in inventory, but each copy belongs to one book.</w:t>
      </w:r>
    </w:p>
    <w:p w14:paraId="23A9D8B4" w14:textId="77777777" w:rsidR="001B5EAB" w:rsidRDefault="00000000">
      <w:pPr>
        <w:spacing w:after="0" w:line="240" w:lineRule="auto"/>
        <w:jc w:val="both"/>
        <w:rPr>
          <w:rFonts w:ascii="Cambria" w:eastAsia="Cambria" w:hAnsi="Cambria" w:cs="Cambria"/>
          <w:b/>
          <w:color w:val="000000"/>
          <w:sz w:val="28"/>
          <w:szCs w:val="28"/>
        </w:rPr>
      </w:pPr>
      <w:r>
        <w:rPr>
          <w:color w:val="1F1F1F"/>
          <w:sz w:val="26"/>
          <w:szCs w:val="26"/>
        </w:rPr>
        <w:lastRenderedPageBreak/>
        <w:t xml:space="preserve">Implementation: Maintain a separate Inventory table with fields like </w:t>
      </w:r>
      <w:proofErr w:type="spellStart"/>
      <w:r>
        <w:rPr>
          <w:color w:val="1F1F1F"/>
          <w:sz w:val="26"/>
          <w:szCs w:val="26"/>
        </w:rPr>
        <w:t>BookID</w:t>
      </w:r>
      <w:proofErr w:type="spellEnd"/>
      <w:r>
        <w:rPr>
          <w:color w:val="1F1F1F"/>
          <w:sz w:val="26"/>
          <w:szCs w:val="26"/>
        </w:rPr>
        <w:t xml:space="preserve"> (foreign key), quantity, location, and condition.</w:t>
      </w:r>
    </w:p>
    <w:p w14:paraId="45EB4576" w14:textId="77777777" w:rsidR="001B5EAB" w:rsidRDefault="00000000">
      <w:pPr>
        <w:shd w:val="clear" w:color="auto" w:fill="FFFFFF"/>
        <w:spacing w:before="280" w:after="280" w:line="240" w:lineRule="auto"/>
        <w:jc w:val="both"/>
        <w:rPr>
          <w:b/>
          <w:color w:val="1F1F1F"/>
          <w:sz w:val="28"/>
          <w:szCs w:val="28"/>
        </w:rPr>
      </w:pPr>
      <w:r>
        <w:rPr>
          <w:b/>
          <w:color w:val="1F1F1F"/>
          <w:sz w:val="28"/>
          <w:szCs w:val="28"/>
        </w:rPr>
        <w:t>User-Order Relationship:</w:t>
      </w:r>
    </w:p>
    <w:p w14:paraId="6DD49210" w14:textId="77777777" w:rsidR="001B5EAB" w:rsidRDefault="00000000">
      <w:pPr>
        <w:shd w:val="clear" w:color="auto" w:fill="FFFFFF"/>
        <w:spacing w:before="280" w:after="280" w:line="240" w:lineRule="auto"/>
        <w:jc w:val="both"/>
        <w:rPr>
          <w:b/>
          <w:color w:val="1F1F1F"/>
          <w:sz w:val="28"/>
          <w:szCs w:val="28"/>
        </w:rPr>
      </w:pPr>
      <w:r>
        <w:rPr>
          <w:color w:val="1F1F1F"/>
          <w:sz w:val="26"/>
          <w:szCs w:val="26"/>
        </w:rPr>
        <w:t xml:space="preserve">Type: One-to-Many (1:M). A single user can place multiple orders, but each order belongs to one </w:t>
      </w:r>
      <w:proofErr w:type="spellStart"/>
      <w:proofErr w:type="gramStart"/>
      <w:r>
        <w:rPr>
          <w:color w:val="1F1F1F"/>
          <w:sz w:val="26"/>
          <w:szCs w:val="26"/>
        </w:rPr>
        <w:t>user.Implementation</w:t>
      </w:r>
      <w:proofErr w:type="spellEnd"/>
      <w:proofErr w:type="gramEnd"/>
      <w:r>
        <w:rPr>
          <w:color w:val="1F1F1F"/>
          <w:sz w:val="26"/>
          <w:szCs w:val="26"/>
        </w:rPr>
        <w:t xml:space="preserve">: Keep the </w:t>
      </w:r>
      <w:proofErr w:type="spellStart"/>
      <w:r>
        <w:rPr>
          <w:color w:val="1F1F1F"/>
          <w:sz w:val="26"/>
          <w:szCs w:val="26"/>
        </w:rPr>
        <w:t>UserID</w:t>
      </w:r>
      <w:proofErr w:type="spellEnd"/>
      <w:r>
        <w:rPr>
          <w:color w:val="1F1F1F"/>
          <w:sz w:val="26"/>
          <w:szCs w:val="26"/>
        </w:rPr>
        <w:t xml:space="preserve"> foreign key in the Order table to track user purchase history.</w:t>
      </w:r>
    </w:p>
    <w:p w14:paraId="0EF4539F" w14:textId="77777777" w:rsidR="001B5EAB" w:rsidRDefault="001B5EAB">
      <w:pPr>
        <w:shd w:val="clear" w:color="auto" w:fill="FFFFFF"/>
        <w:spacing w:before="280" w:after="280" w:line="240" w:lineRule="auto"/>
        <w:jc w:val="both"/>
        <w:rPr>
          <w:b/>
          <w:color w:val="1F1F1F"/>
          <w:sz w:val="28"/>
          <w:szCs w:val="28"/>
        </w:rPr>
      </w:pPr>
    </w:p>
    <w:p w14:paraId="4E38AC24" w14:textId="77777777" w:rsidR="001B5EAB" w:rsidRDefault="00000000">
      <w:pPr>
        <w:shd w:val="clear" w:color="auto" w:fill="FFFFFF"/>
        <w:spacing w:before="280" w:after="280" w:line="240" w:lineRule="auto"/>
        <w:jc w:val="both"/>
        <w:rPr>
          <w:b/>
          <w:color w:val="1F1F1F"/>
          <w:sz w:val="28"/>
          <w:szCs w:val="28"/>
        </w:rPr>
      </w:pPr>
      <w:r>
        <w:rPr>
          <w:b/>
          <w:color w:val="1F1F1F"/>
          <w:sz w:val="28"/>
          <w:szCs w:val="28"/>
        </w:rPr>
        <w:t>Additional Relationships:</w:t>
      </w:r>
    </w:p>
    <w:p w14:paraId="6F30AF73" w14:textId="77777777" w:rsidR="001B5EAB" w:rsidRDefault="00000000">
      <w:pPr>
        <w:shd w:val="clear" w:color="auto" w:fill="FFFFFF"/>
        <w:spacing w:before="280" w:after="280" w:line="240" w:lineRule="auto"/>
        <w:jc w:val="both"/>
        <w:rPr>
          <w:b/>
          <w:color w:val="1F1F1F"/>
          <w:sz w:val="28"/>
          <w:szCs w:val="28"/>
        </w:rPr>
      </w:pPr>
      <w:r>
        <w:rPr>
          <w:color w:val="1F1F1F"/>
          <w:sz w:val="26"/>
          <w:szCs w:val="26"/>
        </w:rPr>
        <w:t>Book-Author Relationship: Many-to-Many (M:M). A book can have multiple authors, and an author can write multiple books. (Similar to User-Book, use an intermediate "</w:t>
      </w:r>
      <w:proofErr w:type="spellStart"/>
      <w:r>
        <w:rPr>
          <w:color w:val="1F1F1F"/>
          <w:sz w:val="26"/>
          <w:szCs w:val="26"/>
        </w:rPr>
        <w:t>WrittenBy</w:t>
      </w:r>
      <w:proofErr w:type="spellEnd"/>
      <w:r>
        <w:rPr>
          <w:color w:val="1F1F1F"/>
          <w:sz w:val="26"/>
          <w:szCs w:val="26"/>
        </w:rPr>
        <w:t>" table)</w:t>
      </w:r>
    </w:p>
    <w:p w14:paraId="39C7CED5" w14:textId="77777777" w:rsidR="001B5EAB" w:rsidRDefault="00000000">
      <w:pPr>
        <w:shd w:val="clear" w:color="auto" w:fill="FFFFFF"/>
        <w:spacing w:before="280" w:after="280" w:line="240" w:lineRule="auto"/>
        <w:jc w:val="both"/>
        <w:rPr>
          <w:b/>
          <w:color w:val="1F1F1F"/>
          <w:sz w:val="28"/>
          <w:szCs w:val="28"/>
        </w:rPr>
      </w:pPr>
      <w:r>
        <w:rPr>
          <w:color w:val="1F1F1F"/>
          <w:sz w:val="26"/>
          <w:szCs w:val="26"/>
        </w:rPr>
        <w:t>Book-Genre Relationship: Many-to-Many (M:M). A book can belong to multiple genres, and a genre can have many books. (Similar to User-Book, use an intermediate "</w:t>
      </w:r>
      <w:proofErr w:type="spellStart"/>
      <w:r>
        <w:rPr>
          <w:color w:val="1F1F1F"/>
          <w:sz w:val="26"/>
          <w:szCs w:val="26"/>
        </w:rPr>
        <w:t>CategorizedAs</w:t>
      </w:r>
      <w:proofErr w:type="spellEnd"/>
      <w:r>
        <w:rPr>
          <w:color w:val="1F1F1F"/>
          <w:sz w:val="26"/>
          <w:szCs w:val="26"/>
        </w:rPr>
        <w:t>" table)</w:t>
      </w:r>
    </w:p>
    <w:p w14:paraId="41568530" w14:textId="77777777" w:rsidR="001B5EAB" w:rsidRDefault="00000000">
      <w:pPr>
        <w:shd w:val="clear" w:color="auto" w:fill="FFFFFF"/>
        <w:spacing w:before="280" w:after="280" w:line="240" w:lineRule="auto"/>
        <w:jc w:val="both"/>
        <w:rPr>
          <w:b/>
          <w:color w:val="1F1F1F"/>
          <w:sz w:val="28"/>
          <w:szCs w:val="28"/>
        </w:rPr>
      </w:pPr>
      <w:r>
        <w:rPr>
          <w:color w:val="1F1F1F"/>
          <w:sz w:val="26"/>
          <w:szCs w:val="26"/>
        </w:rPr>
        <w:t xml:space="preserve">Review-User Relationship: Many-to-One (M:1). A review is written by one user, but a user can write many reviews. (Keep </w:t>
      </w:r>
      <w:proofErr w:type="spellStart"/>
      <w:r>
        <w:rPr>
          <w:color w:val="1F1F1F"/>
          <w:sz w:val="26"/>
          <w:szCs w:val="26"/>
        </w:rPr>
        <w:t>UserID</w:t>
      </w:r>
      <w:proofErr w:type="spellEnd"/>
      <w:r>
        <w:rPr>
          <w:color w:val="1F1F1F"/>
          <w:sz w:val="26"/>
          <w:szCs w:val="26"/>
        </w:rPr>
        <w:t xml:space="preserve"> as a foreign key in the Review table)</w:t>
      </w:r>
    </w:p>
    <w:p w14:paraId="2F406B0A" w14:textId="77777777" w:rsidR="001B5EAB" w:rsidRDefault="001B5EAB">
      <w:pPr>
        <w:spacing w:after="0" w:line="240" w:lineRule="auto"/>
        <w:jc w:val="both"/>
        <w:rPr>
          <w:rFonts w:ascii="Cambria" w:eastAsia="Cambria" w:hAnsi="Cambria" w:cs="Cambria"/>
          <w:b/>
          <w:color w:val="000000"/>
          <w:sz w:val="32"/>
          <w:szCs w:val="32"/>
        </w:rPr>
      </w:pPr>
    </w:p>
    <w:p w14:paraId="555727FD" w14:textId="77777777" w:rsidR="001B5EAB" w:rsidRDefault="00000000">
      <w:pP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Key Features: </w:t>
      </w:r>
    </w:p>
    <w:p w14:paraId="0BA5E816" w14:textId="77777777" w:rsidR="001B5EAB" w:rsidRDefault="001B5EAB">
      <w:pPr>
        <w:spacing w:after="0" w:line="240" w:lineRule="auto"/>
        <w:jc w:val="both"/>
        <w:rPr>
          <w:rFonts w:ascii="Cambria" w:eastAsia="Cambria" w:hAnsi="Cambria" w:cs="Cambria"/>
          <w:color w:val="000000"/>
          <w:sz w:val="32"/>
          <w:szCs w:val="32"/>
        </w:rPr>
      </w:pPr>
    </w:p>
    <w:p w14:paraId="76C538EE" w14:textId="77777777" w:rsidR="001B5EAB" w:rsidRDefault="00000000">
      <w:pPr>
        <w:spacing w:after="0" w:line="240" w:lineRule="auto"/>
        <w:jc w:val="both"/>
        <w:rPr>
          <w:color w:val="000000"/>
          <w:sz w:val="26"/>
          <w:szCs w:val="26"/>
        </w:rPr>
      </w:pPr>
      <w:r>
        <w:rPr>
          <w:b/>
          <w:color w:val="000000"/>
          <w:sz w:val="26"/>
          <w:szCs w:val="26"/>
        </w:rPr>
        <w:t xml:space="preserve">User Registration and Authentication: </w:t>
      </w:r>
      <w:r>
        <w:rPr>
          <w:color w:val="000000"/>
          <w:sz w:val="26"/>
          <w:szCs w:val="26"/>
        </w:rPr>
        <w:t xml:space="preserve">Allow users to register accounts securely, log in, and authenticate their identity to access the </w:t>
      </w:r>
      <w:proofErr w:type="gramStart"/>
      <w:r>
        <w:rPr>
          <w:color w:val="000000"/>
          <w:sz w:val="26"/>
          <w:szCs w:val="26"/>
        </w:rPr>
        <w:t>book store</w:t>
      </w:r>
      <w:proofErr w:type="gramEnd"/>
      <w:r>
        <w:rPr>
          <w:color w:val="000000"/>
          <w:sz w:val="26"/>
          <w:szCs w:val="26"/>
        </w:rPr>
        <w:t xml:space="preserve"> platform.</w:t>
      </w:r>
    </w:p>
    <w:p w14:paraId="0725F15C" w14:textId="77777777" w:rsidR="001B5EAB" w:rsidRDefault="001B5EAB">
      <w:pPr>
        <w:spacing w:after="0" w:line="240" w:lineRule="auto"/>
        <w:jc w:val="both"/>
        <w:rPr>
          <w:color w:val="000000"/>
          <w:sz w:val="26"/>
          <w:szCs w:val="26"/>
        </w:rPr>
      </w:pPr>
    </w:p>
    <w:p w14:paraId="55A9034E" w14:textId="77777777" w:rsidR="001B5EAB" w:rsidRDefault="00000000">
      <w:pPr>
        <w:spacing w:after="0" w:line="240" w:lineRule="auto"/>
        <w:jc w:val="both"/>
        <w:rPr>
          <w:color w:val="000000"/>
          <w:sz w:val="26"/>
          <w:szCs w:val="26"/>
        </w:rPr>
      </w:pPr>
      <w:r>
        <w:rPr>
          <w:b/>
          <w:color w:val="000000"/>
          <w:sz w:val="26"/>
          <w:szCs w:val="26"/>
        </w:rPr>
        <w:t>Book Listings:</w:t>
      </w:r>
      <w:r>
        <w:rPr>
          <w:color w:val="000000"/>
          <w:sz w:val="26"/>
          <w:szCs w:val="26"/>
        </w:rPr>
        <w:t xml:space="preserve"> Display a comprehensive list of available books with details such as title, author, genre, description, price, and availability status.</w:t>
      </w:r>
    </w:p>
    <w:p w14:paraId="4FF0999B" w14:textId="77777777" w:rsidR="001B5EAB" w:rsidRDefault="001B5EAB">
      <w:pPr>
        <w:spacing w:after="0" w:line="240" w:lineRule="auto"/>
        <w:jc w:val="both"/>
        <w:rPr>
          <w:color w:val="000000"/>
          <w:sz w:val="26"/>
          <w:szCs w:val="26"/>
        </w:rPr>
      </w:pPr>
    </w:p>
    <w:p w14:paraId="5C41BA14" w14:textId="77777777" w:rsidR="001B5EAB" w:rsidRDefault="00000000">
      <w:pPr>
        <w:spacing w:after="0" w:line="240" w:lineRule="auto"/>
        <w:jc w:val="both"/>
        <w:rPr>
          <w:color w:val="000000"/>
          <w:sz w:val="26"/>
          <w:szCs w:val="26"/>
        </w:rPr>
      </w:pPr>
      <w:r>
        <w:rPr>
          <w:b/>
          <w:color w:val="000000"/>
          <w:sz w:val="26"/>
          <w:szCs w:val="26"/>
        </w:rPr>
        <w:t>Book Selection:</w:t>
      </w:r>
      <w:r>
        <w:rPr>
          <w:color w:val="000000"/>
          <w:sz w:val="26"/>
          <w:szCs w:val="26"/>
        </w:rPr>
        <w:t xml:space="preserve"> Provide users with options to select their preferred books based on factors like genre, author, ratings, and popularity.</w:t>
      </w:r>
    </w:p>
    <w:p w14:paraId="608C8B3F" w14:textId="77777777" w:rsidR="001B5EAB" w:rsidRDefault="001B5EAB">
      <w:pPr>
        <w:spacing w:after="0" w:line="240" w:lineRule="auto"/>
        <w:jc w:val="both"/>
        <w:rPr>
          <w:color w:val="000000"/>
          <w:sz w:val="26"/>
          <w:szCs w:val="26"/>
        </w:rPr>
      </w:pPr>
    </w:p>
    <w:p w14:paraId="0AC6E501" w14:textId="77777777" w:rsidR="001B5EAB" w:rsidRDefault="00000000">
      <w:pPr>
        <w:spacing w:after="0" w:line="240" w:lineRule="auto"/>
        <w:jc w:val="both"/>
        <w:rPr>
          <w:color w:val="000000"/>
          <w:sz w:val="26"/>
          <w:szCs w:val="26"/>
        </w:rPr>
      </w:pPr>
      <w:r>
        <w:rPr>
          <w:b/>
          <w:color w:val="000000"/>
          <w:sz w:val="26"/>
          <w:szCs w:val="26"/>
        </w:rPr>
        <w:t>Purchase Process:</w:t>
      </w:r>
      <w:r>
        <w:rPr>
          <w:color w:val="000000"/>
          <w:sz w:val="26"/>
          <w:szCs w:val="26"/>
        </w:rPr>
        <w:t xml:space="preserve"> Allow users to add books to their cart, specify quantities, and complete purchases securely. Upon successful completion, an order is generated, and the inventory is updated accordingly.</w:t>
      </w:r>
    </w:p>
    <w:p w14:paraId="0B4C072C" w14:textId="77777777" w:rsidR="001B5EAB" w:rsidRDefault="001B5EAB">
      <w:pPr>
        <w:spacing w:after="0" w:line="240" w:lineRule="auto"/>
        <w:jc w:val="both"/>
        <w:rPr>
          <w:color w:val="000000"/>
          <w:sz w:val="26"/>
          <w:szCs w:val="26"/>
        </w:rPr>
      </w:pPr>
    </w:p>
    <w:p w14:paraId="7EBBD21C" w14:textId="77777777" w:rsidR="001B5EAB" w:rsidRDefault="00000000">
      <w:pPr>
        <w:spacing w:after="0" w:line="240" w:lineRule="auto"/>
        <w:jc w:val="both"/>
        <w:rPr>
          <w:color w:val="000000"/>
          <w:sz w:val="26"/>
          <w:szCs w:val="26"/>
        </w:rPr>
      </w:pPr>
      <w:r>
        <w:rPr>
          <w:b/>
          <w:color w:val="000000"/>
          <w:sz w:val="26"/>
          <w:szCs w:val="26"/>
        </w:rPr>
        <w:lastRenderedPageBreak/>
        <w:t>Order Confirmation:</w:t>
      </w:r>
      <w:r>
        <w:rPr>
          <w:color w:val="000000"/>
          <w:sz w:val="26"/>
          <w:szCs w:val="26"/>
        </w:rPr>
        <w:t xml:space="preserve"> Provide users with a confirmation page or notification containing details of their order, including book information, total price, and order ID.</w:t>
      </w:r>
    </w:p>
    <w:p w14:paraId="0678860B" w14:textId="77777777" w:rsidR="001B5EAB" w:rsidRDefault="001B5EAB">
      <w:pPr>
        <w:spacing w:after="0" w:line="240" w:lineRule="auto"/>
        <w:jc w:val="both"/>
        <w:rPr>
          <w:color w:val="000000"/>
          <w:sz w:val="26"/>
          <w:szCs w:val="26"/>
        </w:rPr>
      </w:pPr>
    </w:p>
    <w:p w14:paraId="58BB0FDD" w14:textId="77777777" w:rsidR="001B5EAB" w:rsidRDefault="00000000">
      <w:pPr>
        <w:spacing w:after="0" w:line="240" w:lineRule="auto"/>
        <w:jc w:val="both"/>
        <w:rPr>
          <w:color w:val="000000"/>
          <w:sz w:val="26"/>
          <w:szCs w:val="26"/>
        </w:rPr>
      </w:pPr>
      <w:r>
        <w:rPr>
          <w:b/>
          <w:color w:val="000000"/>
          <w:sz w:val="26"/>
          <w:szCs w:val="26"/>
        </w:rPr>
        <w:t>Order History:</w:t>
      </w:r>
      <w:r>
        <w:rPr>
          <w:color w:val="000000"/>
          <w:sz w:val="26"/>
          <w:szCs w:val="26"/>
        </w:rPr>
        <w:t xml:space="preserve"> Allow users to view their past and current orders, providing options to track shipments, review purchased books, and rate their shopping experience.</w:t>
      </w:r>
    </w:p>
    <w:p w14:paraId="1B5C7026" w14:textId="77777777" w:rsidR="001B5EAB" w:rsidRDefault="001B5EAB">
      <w:pPr>
        <w:spacing w:after="0" w:line="240" w:lineRule="auto"/>
        <w:jc w:val="both"/>
        <w:rPr>
          <w:color w:val="000000"/>
          <w:sz w:val="26"/>
          <w:szCs w:val="26"/>
        </w:rPr>
      </w:pPr>
    </w:p>
    <w:p w14:paraId="444713A2" w14:textId="77777777" w:rsidR="001B5EAB" w:rsidRDefault="00000000">
      <w:pPr>
        <w:spacing w:after="0" w:line="240" w:lineRule="auto"/>
        <w:jc w:val="both"/>
        <w:rPr>
          <w:color w:val="000000"/>
          <w:sz w:val="26"/>
          <w:szCs w:val="26"/>
        </w:rPr>
      </w:pPr>
      <w:r>
        <w:rPr>
          <w:b/>
          <w:color w:val="000000"/>
          <w:sz w:val="26"/>
          <w:szCs w:val="26"/>
        </w:rPr>
        <w:t>Organizer Dashboard:</w:t>
      </w:r>
      <w:r>
        <w:rPr>
          <w:color w:val="000000"/>
          <w:sz w:val="26"/>
          <w:szCs w:val="26"/>
        </w:rPr>
        <w:t xml:space="preserve"> Offer administrators an interface to manage book listings, inventory levels, user accounts, orders, and other platform-related activities.</w:t>
      </w:r>
    </w:p>
    <w:p w14:paraId="75C8FFAC" w14:textId="77777777" w:rsidR="001B5EAB" w:rsidRDefault="001B5EAB">
      <w:pPr>
        <w:spacing w:after="0" w:line="240" w:lineRule="auto"/>
        <w:jc w:val="both"/>
        <w:rPr>
          <w:color w:val="000000"/>
          <w:sz w:val="26"/>
          <w:szCs w:val="26"/>
        </w:rPr>
      </w:pPr>
    </w:p>
    <w:p w14:paraId="3B0550D0" w14:textId="77777777" w:rsidR="001B5EAB" w:rsidRDefault="00000000">
      <w:pPr>
        <w:spacing w:after="0" w:line="240" w:lineRule="auto"/>
        <w:jc w:val="both"/>
        <w:rPr>
          <w:color w:val="000000"/>
          <w:sz w:val="26"/>
          <w:szCs w:val="26"/>
        </w:rPr>
      </w:pPr>
      <w:r>
        <w:rPr>
          <w:b/>
          <w:color w:val="000000"/>
          <w:sz w:val="26"/>
          <w:szCs w:val="26"/>
        </w:rPr>
        <w:t>Create Item:</w:t>
      </w:r>
      <w:r>
        <w:rPr>
          <w:color w:val="000000"/>
          <w:sz w:val="26"/>
          <w:szCs w:val="26"/>
        </w:rPr>
        <w:t xml:space="preserve"> Organizer can create items and add new </w:t>
      </w:r>
      <w:proofErr w:type="gramStart"/>
      <w:r>
        <w:rPr>
          <w:color w:val="000000"/>
          <w:sz w:val="26"/>
          <w:szCs w:val="26"/>
        </w:rPr>
        <w:t>items</w:t>
      </w:r>
      <w:proofErr w:type="gramEnd"/>
      <w:r>
        <w:rPr>
          <w:color w:val="000000"/>
          <w:sz w:val="26"/>
          <w:szCs w:val="26"/>
        </w:rPr>
        <w:t xml:space="preserve"> and he can get the items and he can update items.</w:t>
      </w:r>
    </w:p>
    <w:p w14:paraId="55FA019F" w14:textId="77777777" w:rsidR="001B5EAB" w:rsidRDefault="001B5EAB">
      <w:pPr>
        <w:spacing w:after="0" w:line="240" w:lineRule="auto"/>
        <w:jc w:val="both"/>
        <w:rPr>
          <w:color w:val="000000"/>
          <w:sz w:val="26"/>
          <w:szCs w:val="26"/>
        </w:rPr>
      </w:pPr>
    </w:p>
    <w:p w14:paraId="731D043B" w14:textId="77777777" w:rsidR="001B5EAB" w:rsidRDefault="00000000">
      <w:pPr>
        <w:spacing w:after="0" w:line="240" w:lineRule="auto"/>
        <w:jc w:val="both"/>
        <w:rPr>
          <w:color w:val="000000"/>
          <w:sz w:val="26"/>
          <w:szCs w:val="26"/>
        </w:rPr>
      </w:pPr>
      <w:r>
        <w:rPr>
          <w:b/>
          <w:color w:val="000000"/>
          <w:sz w:val="26"/>
          <w:szCs w:val="26"/>
        </w:rPr>
        <w:t>Admin Dashboard:</w:t>
      </w:r>
      <w:r>
        <w:rPr>
          <w:color w:val="000000"/>
          <w:sz w:val="26"/>
          <w:szCs w:val="26"/>
        </w:rPr>
        <w:t xml:space="preserve"> Offer administrators an interface to manage book listings, inventory levels, user accounts, orders, and other platform-related activities. Manage the users and organizers.</w:t>
      </w:r>
    </w:p>
    <w:p w14:paraId="3B38329C" w14:textId="77777777" w:rsidR="001B5EAB" w:rsidRDefault="001B5EAB">
      <w:pPr>
        <w:spacing w:after="0" w:line="240" w:lineRule="auto"/>
        <w:jc w:val="both"/>
        <w:rPr>
          <w:color w:val="000000"/>
          <w:sz w:val="26"/>
          <w:szCs w:val="26"/>
        </w:rPr>
      </w:pPr>
    </w:p>
    <w:p w14:paraId="75FA6927" w14:textId="77777777" w:rsidR="001B5EAB" w:rsidRDefault="00000000">
      <w:pPr>
        <w:spacing w:after="0" w:line="240" w:lineRule="auto"/>
        <w:jc w:val="both"/>
        <w:rPr>
          <w:color w:val="000000"/>
          <w:sz w:val="26"/>
          <w:szCs w:val="26"/>
        </w:rPr>
      </w:pPr>
      <w:r>
        <w:rPr>
          <w:b/>
          <w:color w:val="000000"/>
          <w:sz w:val="26"/>
          <w:szCs w:val="26"/>
        </w:rPr>
        <w:t xml:space="preserve">Reporting and Analytics: </w:t>
      </w:r>
      <w:r>
        <w:rPr>
          <w:color w:val="000000"/>
          <w:sz w:val="26"/>
          <w:szCs w:val="26"/>
        </w:rPr>
        <w:t>Generate reports and analytics on book sales, popular genres, user demographics, and other relevant metrics to gain insights into platform usage and performance.</w:t>
      </w:r>
    </w:p>
    <w:p w14:paraId="22A0FF3F" w14:textId="77777777" w:rsidR="001B5EAB" w:rsidRDefault="001B5EAB">
      <w:pPr>
        <w:spacing w:after="0" w:line="240" w:lineRule="auto"/>
        <w:jc w:val="both"/>
        <w:rPr>
          <w:color w:val="000000"/>
          <w:sz w:val="26"/>
          <w:szCs w:val="26"/>
        </w:rPr>
      </w:pPr>
    </w:p>
    <w:p w14:paraId="156CD3F4" w14:textId="77777777" w:rsidR="001B5EAB" w:rsidRDefault="00000000">
      <w:pPr>
        <w:spacing w:after="0" w:line="240" w:lineRule="auto"/>
        <w:jc w:val="both"/>
        <w:rPr>
          <w:color w:val="000000"/>
          <w:sz w:val="26"/>
          <w:szCs w:val="26"/>
        </w:rPr>
      </w:pPr>
      <w:r>
        <w:rPr>
          <w:b/>
          <w:color w:val="000000"/>
          <w:sz w:val="26"/>
          <w:szCs w:val="26"/>
        </w:rPr>
        <w:t xml:space="preserve">Integration with External APIs: </w:t>
      </w:r>
      <w:r>
        <w:rPr>
          <w:color w:val="000000"/>
          <w:sz w:val="26"/>
          <w:szCs w:val="26"/>
        </w:rPr>
        <w:t xml:space="preserve">Integrate with third-party APIs for services like payment processing, shipping logistics, and book recommendations to enhance the functionality and user experience of the </w:t>
      </w:r>
      <w:proofErr w:type="gramStart"/>
      <w:r>
        <w:rPr>
          <w:color w:val="000000"/>
          <w:sz w:val="26"/>
          <w:szCs w:val="26"/>
        </w:rPr>
        <w:t>book store</w:t>
      </w:r>
      <w:proofErr w:type="gramEnd"/>
      <w:r>
        <w:rPr>
          <w:color w:val="000000"/>
          <w:sz w:val="26"/>
          <w:szCs w:val="26"/>
        </w:rPr>
        <w:t xml:space="preserve"> platform.</w:t>
      </w:r>
    </w:p>
    <w:p w14:paraId="0B0BF6BC" w14:textId="77777777" w:rsidR="001B5EAB" w:rsidRDefault="001B5EAB"/>
    <w:p w14:paraId="65053B86" w14:textId="77777777" w:rsidR="001B5EAB" w:rsidRDefault="001B5EAB"/>
    <w:p w14:paraId="14C96A7C" w14:textId="77777777" w:rsidR="001B5EAB" w:rsidRDefault="001B5EAB"/>
    <w:p w14:paraId="0E06D29E" w14:textId="77777777" w:rsidR="001B5EAB" w:rsidRDefault="00000000">
      <w:pPr>
        <w:pStyle w:val="Heading2"/>
        <w:jc w:val="both"/>
        <w:rPr>
          <w:color w:val="000000"/>
          <w:sz w:val="36"/>
          <w:szCs w:val="36"/>
        </w:rPr>
      </w:pPr>
      <w:r>
        <w:rPr>
          <w:color w:val="000000"/>
          <w:sz w:val="36"/>
          <w:szCs w:val="36"/>
        </w:rPr>
        <w:t>PRE REQUISITES:</w:t>
      </w:r>
      <w:r>
        <w:rPr>
          <w:sz w:val="28"/>
          <w:szCs w:val="28"/>
        </w:rPr>
        <w:t xml:space="preserve">              </w:t>
      </w:r>
    </w:p>
    <w:p w14:paraId="36CABA63" w14:textId="77777777" w:rsidR="001B5EAB" w:rsidRDefault="00000000">
      <w:pPr>
        <w:jc w:val="both"/>
        <w:rPr>
          <w:rFonts w:ascii="Cambria" w:eastAsia="Cambria" w:hAnsi="Cambria" w:cs="Cambria"/>
          <w:sz w:val="28"/>
          <w:szCs w:val="28"/>
        </w:rPr>
      </w:pPr>
      <w:r>
        <w:rPr>
          <w:rFonts w:ascii="Cambria" w:eastAsia="Cambria" w:hAnsi="Cambria" w:cs="Cambria"/>
          <w:sz w:val="28"/>
          <w:szCs w:val="28"/>
        </w:rPr>
        <w:t xml:space="preserve">          To develop a full-stack Book Store App using React </w:t>
      </w:r>
      <w:proofErr w:type="spellStart"/>
      <w:r>
        <w:rPr>
          <w:rFonts w:ascii="Cambria" w:eastAsia="Cambria" w:hAnsi="Cambria" w:cs="Cambria"/>
          <w:sz w:val="28"/>
          <w:szCs w:val="28"/>
        </w:rPr>
        <w:t>js</w:t>
      </w:r>
      <w:proofErr w:type="spellEnd"/>
      <w:r>
        <w:rPr>
          <w:rFonts w:ascii="Cambria" w:eastAsia="Cambria" w:hAnsi="Cambria" w:cs="Cambria"/>
          <w:sz w:val="28"/>
          <w:szCs w:val="28"/>
        </w:rPr>
        <w:t xml:space="preserve">, </w:t>
      </w:r>
      <w:proofErr w:type="spellStart"/>
      <w:proofErr w:type="gramStart"/>
      <w:r>
        <w:rPr>
          <w:rFonts w:ascii="Cambria" w:eastAsia="Cambria" w:hAnsi="Cambria" w:cs="Cambria"/>
          <w:sz w:val="28"/>
          <w:szCs w:val="28"/>
        </w:rPr>
        <w:t>Node.js,Express</w:t>
      </w:r>
      <w:proofErr w:type="spellEnd"/>
      <w:proofErr w:type="gramEnd"/>
      <w:r>
        <w:rPr>
          <w:rFonts w:ascii="Cambria" w:eastAsia="Cambria" w:hAnsi="Cambria" w:cs="Cambria"/>
          <w:sz w:val="28"/>
          <w:szCs w:val="28"/>
        </w:rPr>
        <w:t xml:space="preserve"> </w:t>
      </w:r>
      <w:proofErr w:type="spellStart"/>
      <w:r>
        <w:rPr>
          <w:rFonts w:ascii="Cambria" w:eastAsia="Cambria" w:hAnsi="Cambria" w:cs="Cambria"/>
          <w:sz w:val="28"/>
          <w:szCs w:val="28"/>
        </w:rPr>
        <w:t>js</w:t>
      </w:r>
      <w:proofErr w:type="spellEnd"/>
      <w:r>
        <w:rPr>
          <w:rFonts w:ascii="Cambria" w:eastAsia="Cambria" w:hAnsi="Cambria" w:cs="Cambria"/>
          <w:sz w:val="28"/>
          <w:szCs w:val="28"/>
        </w:rPr>
        <w:t xml:space="preserve"> and MongoDB, there are several prerequisites you should consider. Here are the key prerequisites for developing such an application: </w:t>
      </w:r>
    </w:p>
    <w:p w14:paraId="1A5D2A47"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Node.js and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Install Node.js, which includes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(Node Package Manager), on your development machine. Node.js is required to run JavaScript on the server side. </w:t>
      </w:r>
    </w:p>
    <w:p w14:paraId="032BB61F" w14:textId="77777777" w:rsidR="001B5EAB" w:rsidRDefault="00000000">
      <w:pPr>
        <w:spacing w:after="54"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Download: </w:t>
      </w:r>
      <w:hyperlink r:id="rId11">
        <w:r>
          <w:rPr>
            <w:rFonts w:ascii="Cambria" w:eastAsia="Cambria" w:hAnsi="Cambria" w:cs="Cambria"/>
            <w:color w:val="0000FF"/>
            <w:sz w:val="28"/>
            <w:szCs w:val="28"/>
            <w:u w:val="single"/>
          </w:rPr>
          <w:t>https://nodejs.org/en/download/</w:t>
        </w:r>
      </w:hyperlink>
      <w:r>
        <w:rPr>
          <w:rFonts w:ascii="Cambria" w:eastAsia="Cambria" w:hAnsi="Cambria" w:cs="Cambria"/>
          <w:color w:val="000000"/>
          <w:sz w:val="28"/>
          <w:szCs w:val="28"/>
        </w:rPr>
        <w:t xml:space="preserve"> </w:t>
      </w:r>
    </w:p>
    <w:p w14:paraId="3EF66BF3"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Installation </w:t>
      </w:r>
      <w:proofErr w:type="spellStart"/>
      <w:r>
        <w:rPr>
          <w:rFonts w:ascii="Cambria" w:eastAsia="Cambria" w:hAnsi="Cambria" w:cs="Cambria"/>
          <w:color w:val="000000"/>
          <w:sz w:val="28"/>
          <w:szCs w:val="28"/>
        </w:rPr>
        <w:t>instructions:</w:t>
      </w:r>
      <w:hyperlink r:id="rId12">
        <w:r>
          <w:rPr>
            <w:rFonts w:ascii="Cambria" w:eastAsia="Cambria" w:hAnsi="Cambria" w:cs="Cambria"/>
            <w:color w:val="0000FF"/>
            <w:sz w:val="28"/>
            <w:szCs w:val="28"/>
            <w:u w:val="single"/>
          </w:rPr>
          <w:t>https</w:t>
        </w:r>
        <w:proofErr w:type="spellEnd"/>
        <w:r>
          <w:rPr>
            <w:rFonts w:ascii="Cambria" w:eastAsia="Cambria" w:hAnsi="Cambria" w:cs="Cambria"/>
            <w:color w:val="0000FF"/>
            <w:sz w:val="28"/>
            <w:szCs w:val="28"/>
            <w:u w:val="single"/>
          </w:rPr>
          <w:t>://nodejs.org/</w:t>
        </w:r>
        <w:proofErr w:type="spellStart"/>
        <w:r>
          <w:rPr>
            <w:rFonts w:ascii="Cambria" w:eastAsia="Cambria" w:hAnsi="Cambria" w:cs="Cambria"/>
            <w:color w:val="0000FF"/>
            <w:sz w:val="28"/>
            <w:szCs w:val="28"/>
            <w:u w:val="single"/>
          </w:rPr>
          <w:t>en</w:t>
        </w:r>
        <w:proofErr w:type="spellEnd"/>
        <w:r>
          <w:rPr>
            <w:rFonts w:ascii="Cambria" w:eastAsia="Cambria" w:hAnsi="Cambria" w:cs="Cambria"/>
            <w:color w:val="0000FF"/>
            <w:sz w:val="28"/>
            <w:szCs w:val="28"/>
            <w:u w:val="single"/>
          </w:rPr>
          <w:t>/download/package-manager/</w:t>
        </w:r>
      </w:hyperlink>
    </w:p>
    <w:p w14:paraId="0E9814F6" w14:textId="77777777" w:rsidR="001B5EAB" w:rsidRDefault="001B5EAB">
      <w:pPr>
        <w:spacing w:after="0" w:line="240" w:lineRule="auto"/>
        <w:jc w:val="both"/>
        <w:rPr>
          <w:rFonts w:ascii="Cambria" w:eastAsia="Cambria" w:hAnsi="Cambria" w:cs="Cambria"/>
          <w:color w:val="000000"/>
          <w:sz w:val="28"/>
          <w:szCs w:val="28"/>
        </w:rPr>
      </w:pPr>
    </w:p>
    <w:p w14:paraId="7B68D703"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MongoDB:</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Set up a MongoDB database to store hotel and </w:t>
      </w:r>
      <w:proofErr w:type="gramStart"/>
      <w:r>
        <w:rPr>
          <w:rFonts w:ascii="Cambria" w:eastAsia="Cambria" w:hAnsi="Cambria" w:cs="Cambria"/>
          <w:color w:val="000000"/>
          <w:sz w:val="28"/>
          <w:szCs w:val="28"/>
        </w:rPr>
        <w:t>booking</w:t>
      </w:r>
      <w:proofErr w:type="gramEnd"/>
      <w:r>
        <w:rPr>
          <w:rFonts w:ascii="Cambria" w:eastAsia="Cambria" w:hAnsi="Cambria" w:cs="Cambria"/>
          <w:color w:val="000000"/>
          <w:sz w:val="28"/>
          <w:szCs w:val="28"/>
        </w:rPr>
        <w:t xml:space="preserve"> information. Install MongoDB locally or use a cloud-based MongoDB service. </w:t>
      </w:r>
    </w:p>
    <w:p w14:paraId="000D9065" w14:textId="77777777" w:rsidR="001B5EAB" w:rsidRDefault="00000000">
      <w:pP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Download:</w:t>
      </w:r>
      <w:hyperlink r:id="rId13">
        <w:r>
          <w:rPr>
            <w:rFonts w:ascii="Cambria" w:eastAsia="Cambria" w:hAnsi="Cambria" w:cs="Cambria"/>
            <w:color w:val="0000FF"/>
            <w:sz w:val="28"/>
            <w:szCs w:val="28"/>
            <w:u w:val="single"/>
          </w:rPr>
          <w:t xml:space="preserve"> https://www.mongodb.com/try/download/community</w:t>
        </w:r>
      </w:hyperlink>
      <w:r>
        <w:rPr>
          <w:rFonts w:ascii="Cambria" w:eastAsia="Cambria" w:hAnsi="Cambria" w:cs="Cambria"/>
          <w:color w:val="000000"/>
          <w:sz w:val="28"/>
          <w:szCs w:val="28"/>
        </w:rPr>
        <w:t xml:space="preserve">  </w:t>
      </w:r>
    </w:p>
    <w:p w14:paraId="23692160"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Installation </w:t>
      </w:r>
      <w:proofErr w:type="spellStart"/>
      <w:r>
        <w:rPr>
          <w:rFonts w:ascii="Cambria" w:eastAsia="Cambria" w:hAnsi="Cambria" w:cs="Cambria"/>
          <w:color w:val="000000"/>
          <w:sz w:val="28"/>
          <w:szCs w:val="28"/>
        </w:rPr>
        <w:t>instructions:</w:t>
      </w:r>
      <w:hyperlink r:id="rId14">
        <w:r>
          <w:rPr>
            <w:rFonts w:ascii="Cambria" w:eastAsia="Cambria" w:hAnsi="Cambria" w:cs="Cambria"/>
            <w:color w:val="0000FF"/>
            <w:sz w:val="28"/>
            <w:szCs w:val="28"/>
            <w:u w:val="single"/>
          </w:rPr>
          <w:t>https</w:t>
        </w:r>
        <w:proofErr w:type="spellEnd"/>
        <w:r>
          <w:rPr>
            <w:rFonts w:ascii="Cambria" w:eastAsia="Cambria" w:hAnsi="Cambria" w:cs="Cambria"/>
            <w:color w:val="0000FF"/>
            <w:sz w:val="28"/>
            <w:szCs w:val="28"/>
            <w:u w:val="single"/>
          </w:rPr>
          <w:t>://docs.mongodb.com/manual/installation/</w:t>
        </w:r>
      </w:hyperlink>
      <w:r>
        <w:rPr>
          <w:rFonts w:ascii="Cambria" w:eastAsia="Cambria" w:hAnsi="Cambria" w:cs="Cambria"/>
          <w:color w:val="000000"/>
          <w:sz w:val="28"/>
          <w:szCs w:val="28"/>
        </w:rPr>
        <w:t xml:space="preserve"> </w:t>
      </w:r>
    </w:p>
    <w:p w14:paraId="13321993" w14:textId="77777777" w:rsidR="001B5EAB" w:rsidRDefault="001B5EAB">
      <w:pPr>
        <w:spacing w:after="0" w:line="240" w:lineRule="auto"/>
        <w:jc w:val="both"/>
        <w:rPr>
          <w:rFonts w:ascii="Cambria" w:eastAsia="Cambria" w:hAnsi="Cambria" w:cs="Cambria"/>
          <w:color w:val="000000"/>
          <w:sz w:val="28"/>
          <w:szCs w:val="28"/>
        </w:rPr>
      </w:pPr>
    </w:p>
    <w:p w14:paraId="040BD846"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Express.js:</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Express.js is a web application framework for Node.js. Install Express.js to handle server-side routing, middleware, and API development. </w:t>
      </w:r>
    </w:p>
    <w:p w14:paraId="5574ADED"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Installation: Open your command prompt or terminal and run the following</w:t>
      </w:r>
    </w:p>
    <w:p w14:paraId="78413549" w14:textId="77777777" w:rsidR="001B5EAB" w:rsidRDefault="00000000">
      <w:pPr>
        <w:spacing w:after="0" w:line="240" w:lineRule="auto"/>
        <w:jc w:val="both"/>
        <w:rPr>
          <w:rFonts w:ascii="Cambria" w:eastAsia="Cambria" w:hAnsi="Cambria" w:cs="Cambria"/>
          <w:color w:val="000000"/>
          <w:sz w:val="32"/>
          <w:szCs w:val="32"/>
        </w:rPr>
      </w:pPr>
      <w:r>
        <w:rPr>
          <w:rFonts w:ascii="Cambria" w:eastAsia="Cambria" w:hAnsi="Cambria" w:cs="Cambria"/>
          <w:color w:val="000000"/>
          <w:sz w:val="28"/>
          <w:szCs w:val="28"/>
        </w:rPr>
        <w:t xml:space="preserve">   command: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install express </w:t>
      </w:r>
    </w:p>
    <w:p w14:paraId="78A629B4" w14:textId="77777777" w:rsidR="001B5EAB" w:rsidRDefault="001B5EAB">
      <w:pPr>
        <w:spacing w:after="0" w:line="240" w:lineRule="auto"/>
        <w:jc w:val="both"/>
        <w:rPr>
          <w:rFonts w:ascii="Cambria" w:eastAsia="Cambria" w:hAnsi="Cambria" w:cs="Cambria"/>
          <w:color w:val="000000"/>
          <w:sz w:val="28"/>
          <w:szCs w:val="28"/>
        </w:rPr>
      </w:pPr>
    </w:p>
    <w:p w14:paraId="199AC5B8"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React </w:t>
      </w:r>
      <w:proofErr w:type="spellStart"/>
      <w:r>
        <w:rPr>
          <w:rFonts w:ascii="Cambria" w:eastAsia="Cambria" w:hAnsi="Cambria" w:cs="Cambria"/>
          <w:b/>
          <w:color w:val="000000"/>
          <w:sz w:val="32"/>
          <w:szCs w:val="32"/>
        </w:rPr>
        <w:t>js</w:t>
      </w:r>
      <w:proofErr w:type="spellEnd"/>
      <w:r>
        <w:rPr>
          <w:rFonts w:ascii="Cambria" w:eastAsia="Cambria" w:hAnsi="Cambria" w:cs="Cambria"/>
          <w:b/>
          <w:color w:val="000000"/>
          <w:sz w:val="32"/>
          <w:szCs w:val="32"/>
        </w:rPr>
        <w:t>:</w:t>
      </w:r>
      <w:r>
        <w:rPr>
          <w:rFonts w:ascii="Cambria" w:eastAsia="Cambria" w:hAnsi="Cambria" w:cs="Cambria"/>
          <w:b/>
          <w:color w:val="000000"/>
          <w:sz w:val="28"/>
          <w:szCs w:val="28"/>
        </w:rPr>
        <w:t xml:space="preserve"> React</w:t>
      </w:r>
      <w:r>
        <w:rPr>
          <w:rFonts w:ascii="Cambria" w:eastAsia="Cambria" w:hAnsi="Cambria" w:cs="Cambria"/>
          <w:color w:val="000000"/>
          <w:sz w:val="28"/>
          <w:szCs w:val="28"/>
        </w:rPr>
        <w:t xml:space="preserve"> is a JavaScript library for building client-side applications. </w:t>
      </w:r>
    </w:p>
    <w:p w14:paraId="619FE9E6"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And Creating Single Page Web-Application</w:t>
      </w:r>
    </w:p>
    <w:p w14:paraId="4EDD1663" w14:textId="77777777" w:rsidR="001B5EAB" w:rsidRDefault="001B5EAB">
      <w:pPr>
        <w:spacing w:after="0" w:line="240" w:lineRule="auto"/>
        <w:jc w:val="both"/>
        <w:rPr>
          <w:rFonts w:ascii="Cambria" w:eastAsia="Cambria" w:hAnsi="Cambria" w:cs="Cambria"/>
          <w:color w:val="000000"/>
          <w:sz w:val="28"/>
          <w:szCs w:val="28"/>
        </w:rPr>
      </w:pPr>
    </w:p>
    <w:p w14:paraId="12B0BB25" w14:textId="77777777" w:rsidR="001B5EAB" w:rsidRDefault="001B5EAB">
      <w:pPr>
        <w:spacing w:after="0" w:line="240" w:lineRule="auto"/>
        <w:jc w:val="both"/>
        <w:rPr>
          <w:rFonts w:ascii="Cambria" w:eastAsia="Cambria" w:hAnsi="Cambria" w:cs="Cambria"/>
          <w:color w:val="000000"/>
          <w:sz w:val="28"/>
          <w:szCs w:val="28"/>
        </w:rPr>
      </w:pPr>
    </w:p>
    <w:p w14:paraId="2108327D"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Getting Started</w:t>
      </w:r>
    </w:p>
    <w:p w14:paraId="5285BA27" w14:textId="77777777" w:rsidR="001B5EAB" w:rsidRDefault="00000000">
      <w:pPr>
        <w:spacing w:after="0" w:line="240" w:lineRule="auto"/>
        <w:jc w:val="both"/>
        <w:rPr>
          <w:rFonts w:ascii="Cambria" w:eastAsia="Cambria" w:hAnsi="Cambria" w:cs="Cambria"/>
          <w:color w:val="1C1E21"/>
          <w:sz w:val="28"/>
          <w:szCs w:val="28"/>
        </w:rPr>
      </w:pPr>
      <w:r>
        <w:rPr>
          <w:rFonts w:ascii="Cambria" w:eastAsia="Cambria" w:hAnsi="Cambria" w:cs="Cambria"/>
          <w:color w:val="1C1E21"/>
          <w:sz w:val="28"/>
          <w:szCs w:val="28"/>
        </w:rPr>
        <w:t xml:space="preserve">Create React App is an officially supported way to create </w:t>
      </w:r>
      <w:proofErr w:type="gramStart"/>
      <w:r>
        <w:rPr>
          <w:rFonts w:ascii="Cambria" w:eastAsia="Cambria" w:hAnsi="Cambria" w:cs="Cambria"/>
          <w:color w:val="1C1E21"/>
          <w:sz w:val="28"/>
          <w:szCs w:val="28"/>
        </w:rPr>
        <w:t>single-page</w:t>
      </w:r>
      <w:proofErr w:type="gramEnd"/>
      <w:r>
        <w:rPr>
          <w:rFonts w:ascii="Cambria" w:eastAsia="Cambria" w:hAnsi="Cambria" w:cs="Cambria"/>
          <w:color w:val="1C1E21"/>
          <w:sz w:val="28"/>
          <w:szCs w:val="28"/>
        </w:rPr>
        <w:t xml:space="preserve"> React applications. It offers a modern build setup with no configuration.</w:t>
      </w:r>
    </w:p>
    <w:p w14:paraId="6F4354B7" w14:textId="77777777" w:rsidR="001B5EAB" w:rsidRDefault="001B5EAB">
      <w:pPr>
        <w:spacing w:after="0" w:line="240" w:lineRule="auto"/>
        <w:jc w:val="both"/>
        <w:rPr>
          <w:rFonts w:ascii="Cambria" w:eastAsia="Cambria" w:hAnsi="Cambria" w:cs="Cambria"/>
          <w:color w:val="1C1E21"/>
          <w:sz w:val="28"/>
          <w:szCs w:val="28"/>
        </w:rPr>
      </w:pPr>
    </w:p>
    <w:p w14:paraId="0515D590" w14:textId="77777777" w:rsidR="001B5EAB" w:rsidRDefault="00000000">
      <w:pPr>
        <w:spacing w:after="0" w:line="240" w:lineRule="auto"/>
        <w:jc w:val="both"/>
        <w:rPr>
          <w:rFonts w:ascii="Cambria" w:eastAsia="Cambria" w:hAnsi="Cambria" w:cs="Cambria"/>
          <w:b/>
          <w:color w:val="000000"/>
          <w:sz w:val="32"/>
          <w:szCs w:val="32"/>
        </w:rPr>
      </w:pPr>
      <w:proofErr w:type="gramStart"/>
      <w:r>
        <w:rPr>
          <w:rFonts w:ascii="Cambria" w:eastAsia="Cambria" w:hAnsi="Cambria" w:cs="Cambria"/>
          <w:b/>
          <w:color w:val="000000"/>
          <w:sz w:val="32"/>
          <w:szCs w:val="32"/>
        </w:rPr>
        <w:t>Quik  Start</w:t>
      </w:r>
      <w:proofErr w:type="gramEnd"/>
    </w:p>
    <w:p w14:paraId="31AEAA23" w14:textId="77777777" w:rsidR="001B5EAB" w:rsidRDefault="00000000">
      <w:pPr>
        <w:spacing w:after="0" w:line="240" w:lineRule="auto"/>
        <w:jc w:val="both"/>
        <w:rPr>
          <w:rFonts w:ascii="Cambria" w:eastAsia="Cambria" w:hAnsi="Cambria" w:cs="Cambria"/>
          <w:color w:val="1C1E21"/>
          <w:sz w:val="28"/>
          <w:szCs w:val="28"/>
        </w:rPr>
      </w:pPr>
      <w:proofErr w:type="spellStart"/>
      <w:r>
        <w:rPr>
          <w:rFonts w:ascii="Cambria" w:eastAsia="Cambria" w:hAnsi="Cambria" w:cs="Cambria"/>
          <w:color w:val="1C1E21"/>
          <w:sz w:val="28"/>
          <w:szCs w:val="28"/>
        </w:rPr>
        <w:t>npm</w:t>
      </w:r>
      <w:proofErr w:type="spellEnd"/>
      <w:r>
        <w:rPr>
          <w:rFonts w:ascii="Cambria" w:eastAsia="Cambria" w:hAnsi="Cambria" w:cs="Cambria"/>
          <w:color w:val="1C1E21"/>
          <w:sz w:val="28"/>
          <w:szCs w:val="28"/>
        </w:rPr>
        <w:t xml:space="preserve"> create </w:t>
      </w:r>
      <w:proofErr w:type="spellStart"/>
      <w:r>
        <w:rPr>
          <w:rFonts w:ascii="Cambria" w:eastAsia="Cambria" w:hAnsi="Cambria" w:cs="Cambria"/>
          <w:color w:val="1C1E21"/>
          <w:sz w:val="28"/>
          <w:szCs w:val="28"/>
        </w:rPr>
        <w:t>vite@latest</w:t>
      </w:r>
      <w:proofErr w:type="spellEnd"/>
    </w:p>
    <w:p w14:paraId="14C1DCBB" w14:textId="77777777" w:rsidR="001B5EAB" w:rsidRDefault="00000000">
      <w:pPr>
        <w:spacing w:after="0" w:line="240" w:lineRule="auto"/>
        <w:jc w:val="both"/>
        <w:rPr>
          <w:rFonts w:ascii="Cambria" w:eastAsia="Cambria" w:hAnsi="Cambria" w:cs="Cambria"/>
          <w:color w:val="1C1E21"/>
          <w:sz w:val="28"/>
          <w:szCs w:val="28"/>
        </w:rPr>
      </w:pPr>
      <w:r>
        <w:rPr>
          <w:rFonts w:ascii="Cambria" w:eastAsia="Cambria" w:hAnsi="Cambria" w:cs="Cambria"/>
          <w:color w:val="1C1E21"/>
          <w:sz w:val="28"/>
          <w:szCs w:val="28"/>
        </w:rPr>
        <w:t>cd my-app</w:t>
      </w:r>
    </w:p>
    <w:p w14:paraId="6C3DA781" w14:textId="77777777" w:rsidR="001B5EAB" w:rsidRDefault="00000000">
      <w:pPr>
        <w:spacing w:after="0" w:line="240" w:lineRule="auto"/>
        <w:jc w:val="both"/>
        <w:rPr>
          <w:rFonts w:ascii="Cambria" w:eastAsia="Cambria" w:hAnsi="Cambria" w:cs="Cambria"/>
          <w:color w:val="1C1E21"/>
          <w:sz w:val="28"/>
          <w:szCs w:val="28"/>
        </w:rPr>
      </w:pPr>
      <w:proofErr w:type="spellStart"/>
      <w:r>
        <w:rPr>
          <w:rFonts w:ascii="Cambria" w:eastAsia="Cambria" w:hAnsi="Cambria" w:cs="Cambria"/>
          <w:color w:val="1C1E21"/>
          <w:sz w:val="28"/>
          <w:szCs w:val="28"/>
        </w:rPr>
        <w:t>npm</w:t>
      </w:r>
      <w:proofErr w:type="spellEnd"/>
      <w:r>
        <w:rPr>
          <w:rFonts w:ascii="Cambria" w:eastAsia="Cambria" w:hAnsi="Cambria" w:cs="Cambria"/>
          <w:color w:val="1C1E21"/>
          <w:sz w:val="28"/>
          <w:szCs w:val="28"/>
        </w:rPr>
        <w:t xml:space="preserve"> install</w:t>
      </w:r>
    </w:p>
    <w:p w14:paraId="144FFB33" w14:textId="77777777" w:rsidR="001B5EAB" w:rsidRDefault="00000000">
      <w:pPr>
        <w:spacing w:after="0" w:line="240" w:lineRule="auto"/>
        <w:jc w:val="both"/>
        <w:rPr>
          <w:rFonts w:ascii="Cambria" w:eastAsia="Cambria" w:hAnsi="Cambria" w:cs="Cambria"/>
          <w:color w:val="1C1E21"/>
          <w:sz w:val="28"/>
          <w:szCs w:val="28"/>
        </w:rPr>
      </w:pPr>
      <w:proofErr w:type="spellStart"/>
      <w:r>
        <w:rPr>
          <w:rFonts w:ascii="Cambria" w:eastAsia="Cambria" w:hAnsi="Cambria" w:cs="Cambria"/>
          <w:color w:val="1C1E21"/>
          <w:sz w:val="28"/>
          <w:szCs w:val="28"/>
        </w:rPr>
        <w:t>npm</w:t>
      </w:r>
      <w:proofErr w:type="spellEnd"/>
      <w:r>
        <w:rPr>
          <w:rFonts w:ascii="Cambria" w:eastAsia="Cambria" w:hAnsi="Cambria" w:cs="Cambria"/>
          <w:color w:val="1C1E21"/>
          <w:sz w:val="28"/>
          <w:szCs w:val="28"/>
        </w:rPr>
        <w:t xml:space="preserve"> run dev</w:t>
      </w:r>
    </w:p>
    <w:p w14:paraId="5B648667" w14:textId="77777777" w:rsidR="001B5EAB" w:rsidRDefault="001B5EAB">
      <w:pPr>
        <w:spacing w:after="0" w:line="240" w:lineRule="auto"/>
        <w:jc w:val="both"/>
        <w:rPr>
          <w:rFonts w:ascii="Cambria" w:eastAsia="Cambria" w:hAnsi="Cambria" w:cs="Cambria"/>
          <w:color w:val="000000"/>
          <w:sz w:val="28"/>
          <w:szCs w:val="28"/>
        </w:rPr>
      </w:pPr>
    </w:p>
    <w:p w14:paraId="3A850412" w14:textId="77777777" w:rsidR="001B5EAB" w:rsidRDefault="00000000">
      <w:pPr>
        <w:spacing w:after="0" w:line="240" w:lineRule="auto"/>
        <w:jc w:val="both"/>
        <w:rPr>
          <w:rFonts w:ascii="Cambria" w:eastAsia="Cambria" w:hAnsi="Cambria" w:cs="Cambria"/>
          <w:color w:val="000000"/>
        </w:rPr>
      </w:pPr>
      <w:proofErr w:type="spellStart"/>
      <w:r>
        <w:rPr>
          <w:rFonts w:ascii="Cambria" w:eastAsia="Cambria" w:hAnsi="Cambria" w:cs="Cambria"/>
          <w:color w:val="000000"/>
        </w:rPr>
        <w:t>aaassS</w:t>
      </w:r>
      <w:proofErr w:type="spellEnd"/>
    </w:p>
    <w:p w14:paraId="1BF9FA89"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If you've previously installed create-react-app globally via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install -g create-react-app, we recommend you uninstall the package using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uninstall -g create-react-app or yarn global remove create-react-app to ensure that </w:t>
      </w:r>
      <w:proofErr w:type="spellStart"/>
      <w:r>
        <w:rPr>
          <w:rFonts w:ascii="Cambria" w:eastAsia="Cambria" w:hAnsi="Cambria" w:cs="Cambria"/>
          <w:color w:val="000000"/>
          <w:sz w:val="28"/>
          <w:szCs w:val="28"/>
        </w:rPr>
        <w:t>npx</w:t>
      </w:r>
      <w:proofErr w:type="spellEnd"/>
      <w:r>
        <w:rPr>
          <w:rFonts w:ascii="Cambria" w:eastAsia="Cambria" w:hAnsi="Cambria" w:cs="Cambria"/>
          <w:color w:val="000000"/>
          <w:sz w:val="28"/>
          <w:szCs w:val="28"/>
        </w:rPr>
        <w:t> always uses the latest version.</w:t>
      </w:r>
    </w:p>
    <w:p w14:paraId="600D24FF" w14:textId="77777777" w:rsidR="001B5EAB" w:rsidRDefault="001B5EAB">
      <w:pPr>
        <w:spacing w:after="0" w:line="240" w:lineRule="auto"/>
        <w:jc w:val="both"/>
        <w:rPr>
          <w:rFonts w:ascii="Cambria" w:eastAsia="Cambria" w:hAnsi="Cambria" w:cs="Cambria"/>
          <w:color w:val="444950"/>
          <w:sz w:val="28"/>
          <w:szCs w:val="28"/>
        </w:rPr>
      </w:pPr>
    </w:p>
    <w:p w14:paraId="7351328F" w14:textId="77777777" w:rsidR="001B5EAB" w:rsidRDefault="001B5EAB">
      <w:pPr>
        <w:spacing w:after="0" w:line="240" w:lineRule="auto"/>
        <w:jc w:val="both"/>
        <w:rPr>
          <w:rFonts w:ascii="Cambria" w:eastAsia="Cambria" w:hAnsi="Cambria" w:cs="Cambria"/>
          <w:color w:val="000000"/>
        </w:rPr>
      </w:pPr>
    </w:p>
    <w:p w14:paraId="0D0D95AF" w14:textId="77777777" w:rsidR="001B5EAB" w:rsidRDefault="00000000">
      <w:pP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 xml:space="preserve">Create a new React project: </w:t>
      </w:r>
    </w:p>
    <w:p w14:paraId="5D340642" w14:textId="77777777" w:rsidR="001B5EAB" w:rsidRDefault="00000000">
      <w:pP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Choose or create a directory where you want to set up your React project. </w:t>
      </w:r>
    </w:p>
    <w:p w14:paraId="2FE0E7D8" w14:textId="77777777" w:rsidR="001B5EAB" w:rsidRDefault="00000000">
      <w:pP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terminal or command prompt. </w:t>
      </w:r>
    </w:p>
    <w:p w14:paraId="622B2973" w14:textId="77777777" w:rsidR="001B5EAB" w:rsidRDefault="00000000">
      <w:pPr>
        <w:spacing w:after="0" w:line="240" w:lineRule="auto"/>
        <w:jc w:val="both"/>
        <w:rPr>
          <w:rFonts w:ascii="Cambria" w:eastAsia="Cambria" w:hAnsi="Cambria" w:cs="Cambria"/>
          <w:color w:val="1C1E21"/>
          <w:sz w:val="28"/>
          <w:szCs w:val="28"/>
        </w:rPr>
      </w:pPr>
      <w:r>
        <w:rPr>
          <w:rFonts w:ascii="Cambria" w:eastAsia="Cambria" w:hAnsi="Cambria" w:cs="Cambria"/>
          <w:color w:val="000000"/>
          <w:sz w:val="28"/>
          <w:szCs w:val="28"/>
        </w:rPr>
        <w:t xml:space="preserve">• Navigate to the selected directory using the cd command. </w:t>
      </w:r>
    </w:p>
    <w:p w14:paraId="2CE214C5" w14:textId="77777777" w:rsidR="001B5EAB" w:rsidRDefault="001B5EAB">
      <w:pPr>
        <w:spacing w:after="46" w:line="240" w:lineRule="auto"/>
        <w:jc w:val="both"/>
        <w:rPr>
          <w:rFonts w:ascii="Cambria" w:eastAsia="Cambria" w:hAnsi="Cambria" w:cs="Cambria"/>
          <w:color w:val="000000"/>
          <w:sz w:val="28"/>
          <w:szCs w:val="28"/>
        </w:rPr>
      </w:pPr>
    </w:p>
    <w:p w14:paraId="784383EF" w14:textId="77777777" w:rsidR="001B5EAB" w:rsidRDefault="00000000">
      <w:pPr>
        <w:spacing w:after="46" w:line="240" w:lineRule="auto"/>
        <w:jc w:val="both"/>
        <w:rPr>
          <w:rFonts w:ascii="Cambria" w:eastAsia="Cambria" w:hAnsi="Cambria" w:cs="Cambria"/>
          <w:color w:val="000000"/>
          <w:sz w:val="28"/>
          <w:szCs w:val="28"/>
        </w:rPr>
      </w:pPr>
      <w:r>
        <w:rPr>
          <w:rFonts w:ascii="Cambria" w:eastAsia="Cambria" w:hAnsi="Cambria" w:cs="Cambria"/>
          <w:color w:val="000000"/>
          <w:sz w:val="28"/>
          <w:szCs w:val="28"/>
        </w:rPr>
        <w:lastRenderedPageBreak/>
        <w:t xml:space="preserve">• Create a new React project by running the following command: </w:t>
      </w:r>
      <w:proofErr w:type="spellStart"/>
      <w:r>
        <w:rPr>
          <w:rFonts w:ascii="Cambria" w:eastAsia="Cambria" w:hAnsi="Cambria" w:cs="Cambria"/>
          <w:color w:val="1C1E21"/>
          <w:sz w:val="28"/>
          <w:szCs w:val="28"/>
        </w:rPr>
        <w:t>npx</w:t>
      </w:r>
      <w:proofErr w:type="spellEnd"/>
      <w:r>
        <w:rPr>
          <w:rFonts w:ascii="Cambria" w:eastAsia="Cambria" w:hAnsi="Cambria" w:cs="Cambria"/>
          <w:color w:val="1C1E21"/>
          <w:sz w:val="28"/>
          <w:szCs w:val="28"/>
        </w:rPr>
        <w:t xml:space="preserve"> create-react-app your-app-</w:t>
      </w:r>
      <w:proofErr w:type="spellStart"/>
      <w:proofErr w:type="gramStart"/>
      <w:r>
        <w:rPr>
          <w:rFonts w:ascii="Cambria" w:eastAsia="Cambria" w:hAnsi="Cambria" w:cs="Cambria"/>
          <w:color w:val="1C1E21"/>
          <w:sz w:val="28"/>
          <w:szCs w:val="28"/>
        </w:rPr>
        <w:t>name</w:t>
      </w:r>
      <w:r>
        <w:rPr>
          <w:rFonts w:ascii="Cambria" w:eastAsia="Cambria" w:hAnsi="Cambria" w:cs="Cambria"/>
          <w:color w:val="000000"/>
          <w:sz w:val="28"/>
          <w:szCs w:val="28"/>
        </w:rPr>
        <w:t>.Wait</w:t>
      </w:r>
      <w:proofErr w:type="spellEnd"/>
      <w:proofErr w:type="gramEnd"/>
      <w:r>
        <w:rPr>
          <w:rFonts w:ascii="Cambria" w:eastAsia="Cambria" w:hAnsi="Cambria" w:cs="Cambria"/>
          <w:color w:val="000000"/>
          <w:sz w:val="28"/>
          <w:szCs w:val="28"/>
        </w:rPr>
        <w:t xml:space="preserve"> for the project to be created: </w:t>
      </w:r>
    </w:p>
    <w:p w14:paraId="512954C5"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This command will generate the basic project structure and install the necessary dependencies </w:t>
      </w:r>
    </w:p>
    <w:p w14:paraId="39A5E79A" w14:textId="77777777" w:rsidR="001B5EAB" w:rsidRDefault="001B5EAB">
      <w:pPr>
        <w:spacing w:after="0" w:line="240" w:lineRule="auto"/>
        <w:jc w:val="both"/>
        <w:rPr>
          <w:rFonts w:ascii="Cambria" w:eastAsia="Cambria" w:hAnsi="Cambria" w:cs="Cambria"/>
          <w:color w:val="000000"/>
        </w:rPr>
      </w:pPr>
    </w:p>
    <w:p w14:paraId="2CB2D736" w14:textId="77777777" w:rsidR="001B5EAB" w:rsidRDefault="001B5EAB">
      <w:pPr>
        <w:spacing w:after="0" w:line="240" w:lineRule="auto"/>
        <w:jc w:val="both"/>
        <w:rPr>
          <w:rFonts w:ascii="Cambria" w:eastAsia="Cambria" w:hAnsi="Cambria" w:cs="Cambria"/>
          <w:b/>
          <w:color w:val="000000"/>
          <w:sz w:val="32"/>
          <w:szCs w:val="32"/>
        </w:rPr>
      </w:pPr>
    </w:p>
    <w:p w14:paraId="63F70B68" w14:textId="77777777" w:rsidR="001B5EAB" w:rsidRDefault="001B5EAB">
      <w:pPr>
        <w:spacing w:after="0" w:line="240" w:lineRule="auto"/>
        <w:jc w:val="both"/>
        <w:rPr>
          <w:rFonts w:ascii="Cambria" w:eastAsia="Cambria" w:hAnsi="Cambria" w:cs="Cambria"/>
          <w:b/>
          <w:color w:val="000000"/>
          <w:sz w:val="32"/>
          <w:szCs w:val="32"/>
        </w:rPr>
      </w:pPr>
    </w:p>
    <w:p w14:paraId="177D77FD" w14:textId="77777777" w:rsidR="001B5EAB" w:rsidRDefault="00000000">
      <w:pPr>
        <w:spacing w:after="0" w:line="240" w:lineRule="auto"/>
        <w:jc w:val="both"/>
        <w:rPr>
          <w:rFonts w:ascii="Cambria" w:eastAsia="Cambria" w:hAnsi="Cambria" w:cs="Cambria"/>
          <w:color w:val="000000"/>
          <w:sz w:val="32"/>
          <w:szCs w:val="32"/>
        </w:rPr>
      </w:pPr>
      <w:r>
        <w:rPr>
          <w:rFonts w:ascii="Cambria" w:eastAsia="Cambria" w:hAnsi="Cambria" w:cs="Cambria"/>
          <w:b/>
          <w:color w:val="000000"/>
          <w:sz w:val="32"/>
          <w:szCs w:val="32"/>
        </w:rPr>
        <w:t xml:space="preserve">Navigate into the project directory: </w:t>
      </w:r>
    </w:p>
    <w:p w14:paraId="4370EB45"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After the project creation is complete, navigate into the project directory by running the following command</w:t>
      </w:r>
      <w:r>
        <w:rPr>
          <w:rFonts w:ascii="Cambria" w:eastAsia="Cambria" w:hAnsi="Cambria" w:cs="Cambria"/>
          <w:b/>
          <w:color w:val="000000"/>
          <w:sz w:val="28"/>
          <w:szCs w:val="28"/>
        </w:rPr>
        <w:t xml:space="preserve">: cd your-app-name </w:t>
      </w:r>
    </w:p>
    <w:p w14:paraId="5DFE7F0C" w14:textId="77777777" w:rsidR="001B5EAB" w:rsidRDefault="001B5EAB">
      <w:pPr>
        <w:spacing w:after="0" w:line="240" w:lineRule="auto"/>
        <w:jc w:val="both"/>
        <w:rPr>
          <w:rFonts w:ascii="Cambria" w:eastAsia="Cambria" w:hAnsi="Cambria" w:cs="Cambria"/>
          <w:color w:val="000000"/>
          <w:sz w:val="28"/>
          <w:szCs w:val="28"/>
        </w:rPr>
      </w:pPr>
    </w:p>
    <w:p w14:paraId="075CC60E"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28"/>
          <w:szCs w:val="28"/>
        </w:rPr>
        <w:t xml:space="preserve">Start the development server: </w:t>
      </w:r>
    </w:p>
    <w:p w14:paraId="0D26C0A2" w14:textId="77777777" w:rsidR="001B5EAB" w:rsidRDefault="00000000">
      <w:pP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To launch the development server and see your React app in the browser, run the following command</w:t>
      </w:r>
      <w:proofErr w:type="gramStart"/>
      <w:r>
        <w:rPr>
          <w:rFonts w:ascii="Cambria" w:eastAsia="Cambria" w:hAnsi="Cambria" w:cs="Cambria"/>
          <w:color w:val="000000"/>
          <w:sz w:val="28"/>
          <w:szCs w:val="28"/>
        </w:rPr>
        <w:t xml:space="preserve">: </w:t>
      </w:r>
      <w:r>
        <w:rPr>
          <w:rFonts w:ascii="Cambria" w:eastAsia="Cambria" w:hAnsi="Cambria" w:cs="Cambria"/>
          <w:b/>
          <w:color w:val="000000"/>
          <w:sz w:val="28"/>
          <w:szCs w:val="28"/>
        </w:rPr>
        <w:t xml:space="preserve"> </w:t>
      </w:r>
      <w:proofErr w:type="spellStart"/>
      <w:r>
        <w:rPr>
          <w:rFonts w:ascii="Cambria" w:eastAsia="Cambria" w:hAnsi="Cambria" w:cs="Cambria"/>
          <w:b/>
          <w:color w:val="000000"/>
          <w:sz w:val="28"/>
          <w:szCs w:val="28"/>
        </w:rPr>
        <w:t>npm</w:t>
      </w:r>
      <w:proofErr w:type="spellEnd"/>
      <w:proofErr w:type="gramEnd"/>
      <w:r>
        <w:rPr>
          <w:rFonts w:ascii="Cambria" w:eastAsia="Cambria" w:hAnsi="Cambria" w:cs="Cambria"/>
          <w:b/>
          <w:color w:val="000000"/>
          <w:sz w:val="28"/>
          <w:szCs w:val="28"/>
        </w:rPr>
        <w:t xml:space="preserve"> run dev </w:t>
      </w:r>
    </w:p>
    <w:p w14:paraId="22B8CD83" w14:textId="77777777" w:rsidR="001B5EAB" w:rsidRDefault="00000000">
      <w:pPr>
        <w:spacing w:after="53"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The </w:t>
      </w:r>
      <w:proofErr w:type="spellStart"/>
      <w:r>
        <w:rPr>
          <w:rFonts w:ascii="Cambria" w:eastAsia="Cambria" w:hAnsi="Cambria" w:cs="Cambria"/>
          <w:color w:val="000000"/>
          <w:sz w:val="28"/>
          <w:szCs w:val="28"/>
        </w:rPr>
        <w:t>npm</w:t>
      </w:r>
      <w:proofErr w:type="spellEnd"/>
      <w:r>
        <w:rPr>
          <w:rFonts w:ascii="Cambria" w:eastAsia="Cambria" w:hAnsi="Cambria" w:cs="Cambria"/>
          <w:color w:val="000000"/>
          <w:sz w:val="28"/>
          <w:szCs w:val="28"/>
        </w:rPr>
        <w:t xml:space="preserve"> </w:t>
      </w:r>
      <w:proofErr w:type="gramStart"/>
      <w:r>
        <w:rPr>
          <w:rFonts w:ascii="Cambria" w:eastAsia="Cambria" w:hAnsi="Cambria" w:cs="Cambria"/>
          <w:color w:val="000000"/>
          <w:sz w:val="28"/>
          <w:szCs w:val="28"/>
        </w:rPr>
        <w:t>start  will</w:t>
      </w:r>
      <w:proofErr w:type="gramEnd"/>
      <w:r>
        <w:rPr>
          <w:rFonts w:ascii="Cambria" w:eastAsia="Cambria" w:hAnsi="Cambria" w:cs="Cambria"/>
          <w:color w:val="000000"/>
          <w:sz w:val="28"/>
          <w:szCs w:val="28"/>
        </w:rPr>
        <w:t xml:space="preserve"> compile your app and start the development server. </w:t>
      </w:r>
    </w:p>
    <w:p w14:paraId="26B0D915"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 Open your web browser and navigate to </w:t>
      </w:r>
      <w:hyperlink r:id="rId15">
        <w:r>
          <w:rPr>
            <w:rFonts w:ascii="Cambria" w:eastAsia="Cambria" w:hAnsi="Cambria" w:cs="Cambria"/>
            <w:color w:val="0000FF"/>
            <w:sz w:val="28"/>
            <w:szCs w:val="28"/>
            <w:u w:val="single"/>
          </w:rPr>
          <w:t>https://localhost:5173</w:t>
        </w:r>
      </w:hyperlink>
      <w:r>
        <w:rPr>
          <w:rFonts w:ascii="Cambria" w:eastAsia="Cambria" w:hAnsi="Cambria" w:cs="Cambria"/>
          <w:color w:val="000000"/>
          <w:sz w:val="28"/>
          <w:szCs w:val="28"/>
        </w:rPr>
        <w:t xml:space="preserve"> to see your React app. </w:t>
      </w:r>
    </w:p>
    <w:p w14:paraId="6984C0D6" w14:textId="77777777" w:rsidR="001B5EAB" w:rsidRDefault="001B5EAB">
      <w:pPr>
        <w:spacing w:after="0" w:line="240" w:lineRule="auto"/>
        <w:jc w:val="both"/>
        <w:rPr>
          <w:rFonts w:ascii="Cambria" w:eastAsia="Cambria" w:hAnsi="Cambria" w:cs="Cambria"/>
          <w:color w:val="000000"/>
          <w:sz w:val="28"/>
          <w:szCs w:val="28"/>
        </w:rPr>
      </w:pPr>
    </w:p>
    <w:p w14:paraId="24E6B327"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xml:space="preserve">You have successfully set up React on your machine and created a new React project. You can now start building your app by modifying the generated project files in the </w:t>
      </w:r>
      <w:proofErr w:type="spellStart"/>
      <w:r>
        <w:rPr>
          <w:rFonts w:ascii="Cambria" w:eastAsia="Cambria" w:hAnsi="Cambria" w:cs="Cambria"/>
          <w:color w:val="000000"/>
          <w:sz w:val="28"/>
          <w:szCs w:val="28"/>
        </w:rPr>
        <w:t>src</w:t>
      </w:r>
      <w:proofErr w:type="spellEnd"/>
      <w:r>
        <w:rPr>
          <w:rFonts w:ascii="Cambria" w:eastAsia="Cambria" w:hAnsi="Cambria" w:cs="Cambria"/>
          <w:color w:val="000000"/>
          <w:sz w:val="28"/>
          <w:szCs w:val="28"/>
        </w:rPr>
        <w:t xml:space="preserve"> directory.</w:t>
      </w:r>
    </w:p>
    <w:p w14:paraId="417397BD" w14:textId="77777777" w:rsidR="001B5EAB" w:rsidRDefault="001B5EAB">
      <w:pPr>
        <w:spacing w:after="0" w:line="240" w:lineRule="auto"/>
        <w:jc w:val="both"/>
        <w:rPr>
          <w:rFonts w:ascii="Cambria" w:eastAsia="Cambria" w:hAnsi="Cambria" w:cs="Cambria"/>
          <w:color w:val="000000"/>
          <w:sz w:val="28"/>
          <w:szCs w:val="28"/>
        </w:rPr>
      </w:pPr>
    </w:p>
    <w:p w14:paraId="0A910CD3" w14:textId="77777777" w:rsidR="001B5EAB" w:rsidRDefault="00000000">
      <w:pPr>
        <w:jc w:val="both"/>
        <w:rPr>
          <w:rFonts w:ascii="Cambria" w:eastAsia="Cambria" w:hAnsi="Cambria" w:cs="Cambria"/>
          <w:sz w:val="28"/>
          <w:szCs w:val="28"/>
        </w:rPr>
      </w:pPr>
      <w:r>
        <w:rPr>
          <w:rFonts w:ascii="Cambria" w:eastAsia="Cambria" w:hAnsi="Cambria" w:cs="Cambria"/>
          <w:sz w:val="28"/>
          <w:szCs w:val="28"/>
        </w:rPr>
        <w:t xml:space="preserve">Please note that these instructions provide a basic setup for React. You can explore more ad- </w:t>
      </w:r>
      <w:proofErr w:type="spellStart"/>
      <w:r>
        <w:rPr>
          <w:rFonts w:ascii="Cambria" w:eastAsia="Cambria" w:hAnsi="Cambria" w:cs="Cambria"/>
          <w:sz w:val="28"/>
          <w:szCs w:val="28"/>
        </w:rPr>
        <w:t>vanced</w:t>
      </w:r>
      <w:proofErr w:type="spellEnd"/>
      <w:r>
        <w:rPr>
          <w:rFonts w:ascii="Cambria" w:eastAsia="Cambria" w:hAnsi="Cambria" w:cs="Cambria"/>
          <w:sz w:val="28"/>
          <w:szCs w:val="28"/>
        </w:rPr>
        <w:t xml:space="preserve"> configurations and features by referring to the </w:t>
      </w:r>
      <w:proofErr w:type="gramStart"/>
      <w:r>
        <w:rPr>
          <w:rFonts w:ascii="Cambria" w:eastAsia="Cambria" w:hAnsi="Cambria" w:cs="Cambria"/>
          <w:sz w:val="28"/>
          <w:szCs w:val="28"/>
        </w:rPr>
        <w:t>official  React</w:t>
      </w:r>
      <w:proofErr w:type="gramEnd"/>
      <w:r>
        <w:rPr>
          <w:rFonts w:ascii="Cambria" w:eastAsia="Cambria" w:hAnsi="Cambria" w:cs="Cambria"/>
          <w:sz w:val="28"/>
          <w:szCs w:val="28"/>
        </w:rPr>
        <w:t xml:space="preserve"> documentation: </w:t>
      </w:r>
      <w:hyperlink r:id="rId16">
        <w:r>
          <w:rPr>
            <w:rFonts w:ascii="Cambria" w:eastAsia="Cambria" w:hAnsi="Cambria" w:cs="Cambria"/>
            <w:color w:val="0000FF"/>
            <w:sz w:val="28"/>
            <w:szCs w:val="28"/>
            <w:u w:val="single"/>
          </w:rPr>
          <w:t>https://react.dev/</w:t>
        </w:r>
      </w:hyperlink>
    </w:p>
    <w:p w14:paraId="79A5A1FD"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HTML, CSS, and JavaScript: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Basic knowledge of HTML for creating the structure of your app, CSS for styling, and JavaScript for client-side interactivity is essential. </w:t>
      </w:r>
    </w:p>
    <w:p w14:paraId="62444E9C" w14:textId="77777777" w:rsidR="001B5EAB" w:rsidRDefault="001B5EAB">
      <w:pPr>
        <w:spacing w:after="0" w:line="240" w:lineRule="auto"/>
        <w:jc w:val="both"/>
        <w:rPr>
          <w:rFonts w:ascii="Cambria" w:eastAsia="Cambria" w:hAnsi="Cambria" w:cs="Cambria"/>
          <w:color w:val="000000"/>
          <w:sz w:val="28"/>
          <w:szCs w:val="28"/>
        </w:rPr>
      </w:pPr>
    </w:p>
    <w:p w14:paraId="71889F7E"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Database Connectivity:</w:t>
      </w:r>
      <w:r>
        <w:rPr>
          <w:rFonts w:ascii="Cambria" w:eastAsia="Cambria" w:hAnsi="Cambria" w:cs="Cambria"/>
          <w:b/>
          <w:color w:val="000000"/>
          <w:sz w:val="28"/>
          <w:szCs w:val="28"/>
        </w:rPr>
        <w:t xml:space="preserve"> </w:t>
      </w:r>
      <w:r>
        <w:rPr>
          <w:rFonts w:ascii="Cambria" w:eastAsia="Cambria" w:hAnsi="Cambria" w:cs="Cambria"/>
          <w:color w:val="000000"/>
          <w:sz w:val="28"/>
          <w:szCs w:val="28"/>
        </w:rPr>
        <w:t>Use a MongoDB driver or an Object-Document Mapping (ODM) library like Mongoose to connect your Node.js server with the MongoDB database and perform CRUD (Create, Read, Update, Delete) operations.</w:t>
      </w:r>
    </w:p>
    <w:p w14:paraId="215BA966" w14:textId="77777777" w:rsidR="001B5EAB" w:rsidRDefault="001B5EAB">
      <w:pPr>
        <w:spacing w:after="0" w:line="240" w:lineRule="auto"/>
        <w:jc w:val="both"/>
        <w:rPr>
          <w:rFonts w:ascii="Cambria" w:eastAsia="Cambria" w:hAnsi="Cambria" w:cs="Cambria"/>
          <w:color w:val="000000"/>
          <w:sz w:val="28"/>
          <w:szCs w:val="28"/>
        </w:rPr>
      </w:pPr>
    </w:p>
    <w:p w14:paraId="547E7503"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 xml:space="preserve">Front-end Library: </w:t>
      </w:r>
      <w:r>
        <w:rPr>
          <w:rFonts w:ascii="Cambria" w:eastAsia="Cambria" w:hAnsi="Cambria" w:cs="Cambria"/>
          <w:color w:val="000000"/>
          <w:sz w:val="28"/>
          <w:szCs w:val="28"/>
        </w:rPr>
        <w:t xml:space="preserve">Utilize </w:t>
      </w:r>
      <w:proofErr w:type="gramStart"/>
      <w:r>
        <w:rPr>
          <w:rFonts w:ascii="Cambria" w:eastAsia="Cambria" w:hAnsi="Cambria" w:cs="Cambria"/>
          <w:color w:val="000000"/>
          <w:sz w:val="28"/>
          <w:szCs w:val="28"/>
        </w:rPr>
        <w:t>React  to</w:t>
      </w:r>
      <w:proofErr w:type="gramEnd"/>
      <w:r>
        <w:rPr>
          <w:rFonts w:ascii="Cambria" w:eastAsia="Cambria" w:hAnsi="Cambria" w:cs="Cambria"/>
          <w:color w:val="000000"/>
          <w:sz w:val="28"/>
          <w:szCs w:val="28"/>
        </w:rPr>
        <w:t xml:space="preserve"> build the user-facing part of the application, including products listings, booking forms, and user interfaces for the admin dashboard. </w:t>
      </w:r>
    </w:p>
    <w:p w14:paraId="125BCE75" w14:textId="77777777" w:rsidR="001B5EAB" w:rsidRDefault="001B5EAB">
      <w:pPr>
        <w:spacing w:after="0" w:line="240" w:lineRule="auto"/>
        <w:jc w:val="both"/>
        <w:rPr>
          <w:rFonts w:ascii="Cambria" w:eastAsia="Cambria" w:hAnsi="Cambria" w:cs="Cambria"/>
          <w:color w:val="000000"/>
          <w:sz w:val="28"/>
          <w:szCs w:val="28"/>
        </w:rPr>
      </w:pPr>
    </w:p>
    <w:p w14:paraId="670C143A"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b/>
          <w:color w:val="000000"/>
          <w:sz w:val="32"/>
          <w:szCs w:val="32"/>
        </w:rPr>
        <w:t>Version Control</w:t>
      </w:r>
      <w:r>
        <w:rPr>
          <w:rFonts w:ascii="Cambria" w:eastAsia="Cambria" w:hAnsi="Cambria" w:cs="Cambria"/>
          <w:color w:val="000000"/>
          <w:sz w:val="32"/>
          <w:szCs w:val="32"/>
        </w:rPr>
        <w:t>:</w:t>
      </w:r>
      <w:r>
        <w:rPr>
          <w:rFonts w:ascii="Cambria" w:eastAsia="Cambria" w:hAnsi="Cambria" w:cs="Cambria"/>
          <w:color w:val="000000"/>
          <w:sz w:val="28"/>
          <w:szCs w:val="28"/>
        </w:rPr>
        <w:t xml:space="preserve"> Use Git for version control, enabling collaboration and tracking changes throughout the development process. Platforms like GitHub or Bitbucket can host your repository. </w:t>
      </w:r>
    </w:p>
    <w:p w14:paraId="5570D7FA" w14:textId="77777777" w:rsidR="001B5EAB" w:rsidRDefault="00000000">
      <w:pPr>
        <w:spacing w:after="0" w:line="240" w:lineRule="auto"/>
        <w:jc w:val="both"/>
        <w:rPr>
          <w:rFonts w:ascii="Cambria" w:eastAsia="Cambria" w:hAnsi="Cambria" w:cs="Cambria"/>
          <w:color w:val="000000"/>
          <w:sz w:val="28"/>
          <w:szCs w:val="28"/>
        </w:rPr>
      </w:pPr>
      <w:r>
        <w:rPr>
          <w:rFonts w:ascii="Cambria" w:eastAsia="Cambria" w:hAnsi="Cambria" w:cs="Cambria"/>
          <w:color w:val="000000"/>
          <w:sz w:val="28"/>
          <w:szCs w:val="28"/>
        </w:rPr>
        <w:t>• Git: Download and installation instructions can be found at:</w:t>
      </w:r>
      <w:hyperlink r:id="rId17">
        <w:r>
          <w:rPr>
            <w:rFonts w:ascii="Cambria" w:eastAsia="Cambria" w:hAnsi="Cambria" w:cs="Cambria"/>
            <w:color w:val="0000FF"/>
            <w:sz w:val="28"/>
            <w:szCs w:val="28"/>
            <w:u w:val="single"/>
          </w:rPr>
          <w:t xml:space="preserve"> https://git-scm.com/downloads</w:t>
        </w:r>
      </w:hyperlink>
      <w:r>
        <w:rPr>
          <w:rFonts w:ascii="Cambria" w:eastAsia="Cambria" w:hAnsi="Cambria" w:cs="Cambria"/>
          <w:color w:val="000000"/>
          <w:sz w:val="28"/>
          <w:szCs w:val="28"/>
        </w:rPr>
        <w:t xml:space="preserve">  </w:t>
      </w:r>
    </w:p>
    <w:p w14:paraId="651A62AA" w14:textId="77777777" w:rsidR="001B5EAB" w:rsidRDefault="001B5EAB">
      <w:pPr>
        <w:spacing w:after="0" w:line="240" w:lineRule="auto"/>
        <w:rPr>
          <w:rFonts w:ascii="Cambria" w:eastAsia="Cambria" w:hAnsi="Cambria" w:cs="Cambria"/>
          <w:color w:val="000000"/>
          <w:sz w:val="28"/>
          <w:szCs w:val="28"/>
        </w:rPr>
      </w:pPr>
    </w:p>
    <w:p w14:paraId="40481396" w14:textId="77777777" w:rsidR="001B5EAB" w:rsidRDefault="00000000">
      <w:pPr>
        <w:spacing w:after="0" w:line="240" w:lineRule="auto"/>
        <w:rPr>
          <w:rFonts w:ascii="Cambria" w:eastAsia="Cambria" w:hAnsi="Cambria" w:cs="Cambria"/>
          <w:color w:val="000000"/>
          <w:sz w:val="28"/>
          <w:szCs w:val="28"/>
        </w:rPr>
      </w:pPr>
      <w:r>
        <w:rPr>
          <w:rFonts w:ascii="Cambria" w:eastAsia="Cambria" w:hAnsi="Cambria" w:cs="Cambria"/>
          <w:b/>
          <w:color w:val="000000"/>
          <w:sz w:val="32"/>
          <w:szCs w:val="32"/>
        </w:rPr>
        <w:t>Development Environment:</w:t>
      </w:r>
      <w:r>
        <w:rPr>
          <w:rFonts w:ascii="Cambria" w:eastAsia="Cambria" w:hAnsi="Cambria" w:cs="Cambria"/>
          <w:b/>
          <w:color w:val="000000"/>
          <w:sz w:val="28"/>
          <w:szCs w:val="28"/>
        </w:rPr>
        <w:t xml:space="preserve"> </w:t>
      </w:r>
      <w:r>
        <w:rPr>
          <w:rFonts w:ascii="Cambria" w:eastAsia="Cambria" w:hAnsi="Cambria" w:cs="Cambria"/>
          <w:color w:val="000000"/>
          <w:sz w:val="28"/>
          <w:szCs w:val="28"/>
        </w:rPr>
        <w:t xml:space="preserve">Choose a code editor or Integrated Development Environment (IDE) that suits your preferences, such as Visual Studio Code, Sublime Text, or WebStorm. </w:t>
      </w:r>
    </w:p>
    <w:p w14:paraId="282436B0" w14:textId="77777777" w:rsidR="001B5EAB" w:rsidRDefault="00000000">
      <w:pP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Visual Studio Code: Download from </w:t>
      </w:r>
      <w:hyperlink r:id="rId18">
        <w:r>
          <w:rPr>
            <w:rFonts w:ascii="Cambria" w:eastAsia="Cambria" w:hAnsi="Cambria" w:cs="Cambria"/>
            <w:color w:val="0000FF"/>
            <w:sz w:val="28"/>
            <w:szCs w:val="28"/>
            <w:u w:val="single"/>
          </w:rPr>
          <w:t>https://code.visualstudio.com/download</w:t>
        </w:r>
      </w:hyperlink>
      <w:r>
        <w:rPr>
          <w:rFonts w:ascii="Cambria" w:eastAsia="Cambria" w:hAnsi="Cambria" w:cs="Cambria"/>
          <w:color w:val="000000"/>
          <w:sz w:val="28"/>
          <w:szCs w:val="28"/>
        </w:rPr>
        <w:t xml:space="preserve"> </w:t>
      </w:r>
    </w:p>
    <w:p w14:paraId="1052C592" w14:textId="77777777" w:rsidR="001B5EAB" w:rsidRDefault="00000000">
      <w:pP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Sublime Text: Download from</w:t>
      </w:r>
    </w:p>
    <w:p w14:paraId="52723E64" w14:textId="77777777" w:rsidR="001B5EAB" w:rsidRDefault="00000000">
      <w:pPr>
        <w:spacing w:after="8"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t>
      </w:r>
      <w:hyperlink r:id="rId19">
        <w:r>
          <w:rPr>
            <w:rFonts w:ascii="Cambria" w:eastAsia="Cambria" w:hAnsi="Cambria" w:cs="Cambria"/>
            <w:color w:val="0000FF"/>
            <w:sz w:val="28"/>
            <w:szCs w:val="28"/>
            <w:u w:val="single"/>
          </w:rPr>
          <w:t>https://www.sublimetext.com/download</w:t>
        </w:r>
      </w:hyperlink>
      <w:r>
        <w:rPr>
          <w:rFonts w:ascii="Cambria" w:eastAsia="Cambria" w:hAnsi="Cambria" w:cs="Cambria"/>
          <w:color w:val="000000"/>
          <w:sz w:val="28"/>
          <w:szCs w:val="28"/>
        </w:rPr>
        <w:t xml:space="preserve"> </w:t>
      </w:r>
    </w:p>
    <w:p w14:paraId="03D05FB1" w14:textId="77777777" w:rsidR="001B5EAB" w:rsidRDefault="00000000">
      <w:pPr>
        <w:spacing w:after="0" w:line="240" w:lineRule="auto"/>
        <w:rPr>
          <w:rFonts w:ascii="Cambria" w:eastAsia="Cambria" w:hAnsi="Cambria" w:cs="Cambria"/>
          <w:color w:val="000000"/>
          <w:sz w:val="28"/>
          <w:szCs w:val="28"/>
        </w:rPr>
      </w:pPr>
      <w:r>
        <w:rPr>
          <w:rFonts w:ascii="Cambria" w:eastAsia="Cambria" w:hAnsi="Cambria" w:cs="Cambria"/>
          <w:color w:val="000000"/>
          <w:sz w:val="28"/>
          <w:szCs w:val="28"/>
        </w:rPr>
        <w:t xml:space="preserve">• WebStorm: Download from </w:t>
      </w:r>
      <w:hyperlink r:id="rId20">
        <w:r>
          <w:rPr>
            <w:rFonts w:ascii="Cambria" w:eastAsia="Cambria" w:hAnsi="Cambria" w:cs="Cambria"/>
            <w:color w:val="0000FF"/>
            <w:sz w:val="28"/>
            <w:szCs w:val="28"/>
            <w:u w:val="single"/>
          </w:rPr>
          <w:t>https://www.jetbrains.com/webstorm/download</w:t>
        </w:r>
      </w:hyperlink>
      <w:r>
        <w:rPr>
          <w:rFonts w:ascii="Cambria" w:eastAsia="Cambria" w:hAnsi="Cambria" w:cs="Cambria"/>
          <w:color w:val="000000"/>
          <w:sz w:val="28"/>
          <w:szCs w:val="28"/>
        </w:rPr>
        <w:t xml:space="preserve"> </w:t>
      </w:r>
    </w:p>
    <w:p w14:paraId="6BF3C936" w14:textId="77777777" w:rsidR="001B5EAB" w:rsidRDefault="001B5EAB">
      <w:pPr>
        <w:spacing w:after="0" w:line="240" w:lineRule="auto"/>
        <w:jc w:val="both"/>
        <w:rPr>
          <w:rFonts w:ascii="Cambria" w:eastAsia="Cambria" w:hAnsi="Cambria" w:cs="Cambria"/>
          <w:b/>
          <w:color w:val="000000"/>
          <w:sz w:val="36"/>
          <w:szCs w:val="36"/>
        </w:rPr>
      </w:pPr>
    </w:p>
    <w:p w14:paraId="027B1A80" w14:textId="77777777" w:rsidR="001B5EAB" w:rsidRDefault="00000000">
      <w:pPr>
        <w:spacing w:after="0" w:line="240" w:lineRule="auto"/>
        <w:jc w:val="both"/>
        <w:rPr>
          <w:rFonts w:ascii="Cambria" w:eastAsia="Cambria" w:hAnsi="Cambria" w:cs="Cambria"/>
          <w:b/>
          <w:color w:val="000000"/>
          <w:sz w:val="36"/>
          <w:szCs w:val="36"/>
        </w:rPr>
      </w:pPr>
      <w:r>
        <w:rPr>
          <w:rFonts w:ascii="Cambria" w:eastAsia="Cambria" w:hAnsi="Cambria" w:cs="Cambria"/>
          <w:b/>
          <w:color w:val="000000"/>
          <w:sz w:val="36"/>
          <w:szCs w:val="36"/>
        </w:rPr>
        <w:t>Roles and Responsibility</w:t>
      </w:r>
    </w:p>
    <w:p w14:paraId="47B459F8" w14:textId="77777777" w:rsidR="001B5EAB" w:rsidRDefault="00000000">
      <w:pPr>
        <w:spacing w:after="0" w:line="240" w:lineRule="auto"/>
        <w:jc w:val="both"/>
        <w:rPr>
          <w:b/>
          <w:color w:val="000000"/>
          <w:sz w:val="26"/>
          <w:szCs w:val="26"/>
        </w:rPr>
      </w:pPr>
      <w:r>
        <w:rPr>
          <w:b/>
          <w:color w:val="000000"/>
          <w:sz w:val="26"/>
          <w:szCs w:val="26"/>
        </w:rPr>
        <w:t>User:</w:t>
      </w:r>
    </w:p>
    <w:p w14:paraId="6CEC6525" w14:textId="77777777" w:rsidR="001B5EAB" w:rsidRDefault="00000000">
      <w:pPr>
        <w:spacing w:after="0" w:line="240" w:lineRule="auto"/>
        <w:jc w:val="both"/>
        <w:rPr>
          <w:color w:val="000000"/>
          <w:sz w:val="26"/>
          <w:szCs w:val="26"/>
        </w:rPr>
      </w:pPr>
      <w:r>
        <w:rPr>
          <w:color w:val="000000"/>
          <w:sz w:val="26"/>
          <w:szCs w:val="26"/>
        </w:rPr>
        <w:t xml:space="preserve">• Registration: Users are responsible for registering an account on the </w:t>
      </w:r>
      <w:proofErr w:type="spellStart"/>
      <w:r>
        <w:rPr>
          <w:color w:val="000000"/>
          <w:sz w:val="26"/>
          <w:szCs w:val="26"/>
        </w:rPr>
        <w:t>BookEase</w:t>
      </w:r>
      <w:proofErr w:type="spellEnd"/>
      <w:r>
        <w:rPr>
          <w:color w:val="000000"/>
          <w:sz w:val="26"/>
          <w:szCs w:val="26"/>
        </w:rPr>
        <w:t xml:space="preserve"> </w:t>
      </w:r>
      <w:proofErr w:type="gramStart"/>
      <w:r>
        <w:rPr>
          <w:color w:val="000000"/>
          <w:sz w:val="26"/>
          <w:szCs w:val="26"/>
        </w:rPr>
        <w:t>book store</w:t>
      </w:r>
      <w:proofErr w:type="gramEnd"/>
      <w:r>
        <w:rPr>
          <w:color w:val="000000"/>
          <w:sz w:val="26"/>
          <w:szCs w:val="26"/>
        </w:rPr>
        <w:t xml:space="preserve"> app by providing essential details such as name, email, and password.</w:t>
      </w:r>
    </w:p>
    <w:p w14:paraId="43F13C6B" w14:textId="77777777" w:rsidR="001B5EAB" w:rsidRDefault="00000000">
      <w:pPr>
        <w:spacing w:after="0" w:line="240" w:lineRule="auto"/>
        <w:jc w:val="both"/>
        <w:rPr>
          <w:color w:val="000000"/>
          <w:sz w:val="26"/>
          <w:szCs w:val="26"/>
        </w:rPr>
      </w:pPr>
      <w:r>
        <w:rPr>
          <w:color w:val="000000"/>
          <w:sz w:val="26"/>
          <w:szCs w:val="26"/>
        </w:rPr>
        <w:t>• Profile Management: Users have the capability to manage their profiles, allowing them to update information like email, name, and password.</w:t>
      </w:r>
    </w:p>
    <w:p w14:paraId="18A7B801" w14:textId="77777777" w:rsidR="001B5EAB" w:rsidRDefault="00000000">
      <w:pPr>
        <w:spacing w:after="0" w:line="240" w:lineRule="auto"/>
        <w:jc w:val="both"/>
        <w:rPr>
          <w:color w:val="000000"/>
          <w:sz w:val="26"/>
          <w:szCs w:val="26"/>
        </w:rPr>
      </w:pPr>
      <w:r>
        <w:rPr>
          <w:color w:val="000000"/>
          <w:sz w:val="26"/>
          <w:szCs w:val="26"/>
        </w:rPr>
        <w:t>• Book Browsing: Users can browse through the available books, explore different genres, and search for specific titles or authors.</w:t>
      </w:r>
    </w:p>
    <w:p w14:paraId="754ABDC0" w14:textId="77777777" w:rsidR="001B5EAB" w:rsidRDefault="00000000">
      <w:pPr>
        <w:spacing w:after="0" w:line="240" w:lineRule="auto"/>
        <w:jc w:val="both"/>
        <w:rPr>
          <w:color w:val="000000"/>
          <w:sz w:val="26"/>
          <w:szCs w:val="26"/>
        </w:rPr>
      </w:pPr>
      <w:r>
        <w:rPr>
          <w:color w:val="000000"/>
          <w:sz w:val="26"/>
          <w:szCs w:val="26"/>
        </w:rPr>
        <w:t>• Purchase: Users can add books to their cart, specify quantities, and complete purchases securely.</w:t>
      </w:r>
    </w:p>
    <w:p w14:paraId="4F5E6237" w14:textId="77777777" w:rsidR="001B5EAB" w:rsidRDefault="00000000">
      <w:pPr>
        <w:spacing w:after="0" w:line="240" w:lineRule="auto"/>
        <w:jc w:val="both"/>
        <w:rPr>
          <w:color w:val="000000"/>
          <w:sz w:val="26"/>
          <w:szCs w:val="26"/>
        </w:rPr>
      </w:pPr>
      <w:r>
        <w:rPr>
          <w:color w:val="000000"/>
          <w:sz w:val="26"/>
          <w:szCs w:val="26"/>
        </w:rPr>
        <w:t xml:space="preserve">• Feedback: Provide feedback and ratings for purchased books and sellers on the </w:t>
      </w:r>
      <w:proofErr w:type="spellStart"/>
      <w:r>
        <w:rPr>
          <w:color w:val="000000"/>
          <w:sz w:val="26"/>
          <w:szCs w:val="26"/>
        </w:rPr>
        <w:t>BookEase</w:t>
      </w:r>
      <w:proofErr w:type="spellEnd"/>
      <w:r>
        <w:rPr>
          <w:color w:val="000000"/>
          <w:sz w:val="26"/>
          <w:szCs w:val="26"/>
        </w:rPr>
        <w:t xml:space="preserve"> platform.</w:t>
      </w:r>
    </w:p>
    <w:p w14:paraId="72EAAE5F" w14:textId="77777777" w:rsidR="001B5EAB" w:rsidRDefault="00000000">
      <w:pPr>
        <w:spacing w:after="0" w:line="240" w:lineRule="auto"/>
        <w:jc w:val="both"/>
        <w:rPr>
          <w:color w:val="000000"/>
          <w:sz w:val="26"/>
          <w:szCs w:val="26"/>
        </w:rPr>
      </w:pPr>
      <w:r>
        <w:rPr>
          <w:color w:val="000000"/>
          <w:sz w:val="26"/>
          <w:szCs w:val="26"/>
        </w:rPr>
        <w:t xml:space="preserve">• Logout: Lastly, they can </w:t>
      </w:r>
      <w:proofErr w:type="gramStart"/>
      <w:r>
        <w:rPr>
          <w:color w:val="000000"/>
          <w:sz w:val="26"/>
          <w:szCs w:val="26"/>
        </w:rPr>
        <w:t>logout</w:t>
      </w:r>
      <w:proofErr w:type="gramEnd"/>
      <w:r>
        <w:rPr>
          <w:color w:val="000000"/>
          <w:sz w:val="26"/>
          <w:szCs w:val="26"/>
        </w:rPr>
        <w:t xml:space="preserve"> from the </w:t>
      </w:r>
      <w:proofErr w:type="spellStart"/>
      <w:r>
        <w:rPr>
          <w:color w:val="000000"/>
          <w:sz w:val="26"/>
          <w:szCs w:val="26"/>
        </w:rPr>
        <w:t>BookEase</w:t>
      </w:r>
      <w:proofErr w:type="spellEnd"/>
      <w:r>
        <w:rPr>
          <w:color w:val="000000"/>
          <w:sz w:val="26"/>
          <w:szCs w:val="26"/>
        </w:rPr>
        <w:t xml:space="preserve"> </w:t>
      </w:r>
      <w:proofErr w:type="gramStart"/>
      <w:r>
        <w:rPr>
          <w:color w:val="000000"/>
          <w:sz w:val="26"/>
          <w:szCs w:val="26"/>
        </w:rPr>
        <w:t>book store</w:t>
      </w:r>
      <w:proofErr w:type="gramEnd"/>
      <w:r>
        <w:rPr>
          <w:color w:val="000000"/>
          <w:sz w:val="26"/>
          <w:szCs w:val="26"/>
        </w:rPr>
        <w:t xml:space="preserve"> app.</w:t>
      </w:r>
    </w:p>
    <w:p w14:paraId="30305CE9" w14:textId="77777777" w:rsidR="001B5EAB" w:rsidRDefault="001B5EAB">
      <w:pPr>
        <w:spacing w:after="0" w:line="240" w:lineRule="auto"/>
        <w:jc w:val="both"/>
        <w:rPr>
          <w:color w:val="000000"/>
          <w:sz w:val="26"/>
          <w:szCs w:val="26"/>
        </w:rPr>
      </w:pPr>
    </w:p>
    <w:p w14:paraId="4A692DC9" w14:textId="77777777" w:rsidR="001B5EAB" w:rsidRDefault="00000000">
      <w:pPr>
        <w:spacing w:after="0" w:line="240" w:lineRule="auto"/>
        <w:jc w:val="both"/>
        <w:rPr>
          <w:b/>
          <w:color w:val="000000"/>
          <w:sz w:val="26"/>
          <w:szCs w:val="26"/>
        </w:rPr>
      </w:pPr>
      <w:r>
        <w:rPr>
          <w:b/>
          <w:color w:val="000000"/>
          <w:sz w:val="26"/>
          <w:szCs w:val="26"/>
        </w:rPr>
        <w:t>Seller:</w:t>
      </w:r>
    </w:p>
    <w:p w14:paraId="400E5B60" w14:textId="77777777" w:rsidR="001B5EAB" w:rsidRDefault="00000000">
      <w:pPr>
        <w:spacing w:after="0" w:line="240" w:lineRule="auto"/>
        <w:jc w:val="both"/>
        <w:rPr>
          <w:color w:val="000000"/>
          <w:sz w:val="26"/>
          <w:szCs w:val="26"/>
        </w:rPr>
      </w:pPr>
      <w:r>
        <w:rPr>
          <w:color w:val="000000"/>
          <w:sz w:val="26"/>
          <w:szCs w:val="26"/>
        </w:rPr>
        <w:t xml:space="preserve">• Registration: Sellers register an account on the </w:t>
      </w:r>
      <w:proofErr w:type="spellStart"/>
      <w:r>
        <w:rPr>
          <w:color w:val="000000"/>
          <w:sz w:val="26"/>
          <w:szCs w:val="26"/>
        </w:rPr>
        <w:t>BookEase</w:t>
      </w:r>
      <w:proofErr w:type="spellEnd"/>
      <w:r>
        <w:rPr>
          <w:color w:val="000000"/>
          <w:sz w:val="26"/>
          <w:szCs w:val="26"/>
        </w:rPr>
        <w:t xml:space="preserve"> </w:t>
      </w:r>
      <w:proofErr w:type="gramStart"/>
      <w:r>
        <w:rPr>
          <w:color w:val="000000"/>
          <w:sz w:val="26"/>
          <w:szCs w:val="26"/>
        </w:rPr>
        <w:t>book store</w:t>
      </w:r>
      <w:proofErr w:type="gramEnd"/>
      <w:r>
        <w:rPr>
          <w:color w:val="000000"/>
          <w:sz w:val="26"/>
          <w:szCs w:val="26"/>
        </w:rPr>
        <w:t xml:space="preserve"> app by providing necessary details such as business name, email, and password.</w:t>
      </w:r>
    </w:p>
    <w:p w14:paraId="01D4462C" w14:textId="77777777" w:rsidR="001B5EAB" w:rsidRDefault="00000000">
      <w:pPr>
        <w:spacing w:after="0" w:line="240" w:lineRule="auto"/>
        <w:jc w:val="both"/>
        <w:rPr>
          <w:color w:val="000000"/>
          <w:sz w:val="26"/>
          <w:szCs w:val="26"/>
        </w:rPr>
      </w:pPr>
      <w:r>
        <w:rPr>
          <w:color w:val="000000"/>
          <w:sz w:val="26"/>
          <w:szCs w:val="26"/>
        </w:rPr>
        <w:t>• Profile Management: Sellers have the capability to manage their profiles, allowing them to update information like email, business name, and password.</w:t>
      </w:r>
    </w:p>
    <w:p w14:paraId="4794C6B9" w14:textId="77777777" w:rsidR="001B5EAB" w:rsidRDefault="00000000">
      <w:pPr>
        <w:spacing w:after="0" w:line="240" w:lineRule="auto"/>
        <w:jc w:val="both"/>
        <w:rPr>
          <w:color w:val="000000"/>
          <w:sz w:val="26"/>
          <w:szCs w:val="26"/>
        </w:rPr>
      </w:pPr>
      <w:r>
        <w:rPr>
          <w:color w:val="000000"/>
          <w:sz w:val="26"/>
          <w:szCs w:val="26"/>
        </w:rPr>
        <w:t>• Book Listing: Sellers can add new books to the platform, including details such as title, author, genre, description, price, and quantity available.</w:t>
      </w:r>
    </w:p>
    <w:p w14:paraId="31987EA7" w14:textId="77777777" w:rsidR="001B5EAB" w:rsidRDefault="00000000">
      <w:pPr>
        <w:spacing w:after="0" w:line="240" w:lineRule="auto"/>
        <w:jc w:val="both"/>
        <w:rPr>
          <w:color w:val="000000"/>
          <w:sz w:val="26"/>
          <w:szCs w:val="26"/>
        </w:rPr>
      </w:pPr>
      <w:r>
        <w:rPr>
          <w:color w:val="000000"/>
          <w:sz w:val="26"/>
          <w:szCs w:val="26"/>
        </w:rPr>
        <w:lastRenderedPageBreak/>
        <w:t>• Inventory Management: Sellers can manage their book inventory, updating stock levels, removing inactive listings, and handling book ratings.</w:t>
      </w:r>
    </w:p>
    <w:p w14:paraId="423F962C" w14:textId="77777777" w:rsidR="001B5EAB" w:rsidRDefault="00000000">
      <w:pPr>
        <w:spacing w:after="0" w:line="240" w:lineRule="auto"/>
        <w:jc w:val="both"/>
        <w:rPr>
          <w:color w:val="000000"/>
          <w:sz w:val="26"/>
          <w:szCs w:val="26"/>
        </w:rPr>
      </w:pPr>
      <w:r>
        <w:rPr>
          <w:color w:val="000000"/>
          <w:sz w:val="26"/>
          <w:szCs w:val="26"/>
        </w:rPr>
        <w:t>• Order Fulfillment: Sellers are responsible for fulfilling orders placed by users, including packaging and shipping books in a timely manner.</w:t>
      </w:r>
    </w:p>
    <w:p w14:paraId="1C70F718" w14:textId="77777777" w:rsidR="001B5EAB" w:rsidRDefault="00000000">
      <w:pPr>
        <w:spacing w:after="0" w:line="240" w:lineRule="auto"/>
        <w:jc w:val="both"/>
        <w:rPr>
          <w:color w:val="000000"/>
          <w:sz w:val="26"/>
          <w:szCs w:val="26"/>
        </w:rPr>
      </w:pPr>
      <w:r>
        <w:rPr>
          <w:color w:val="000000"/>
          <w:sz w:val="26"/>
          <w:szCs w:val="26"/>
        </w:rPr>
        <w:t xml:space="preserve">• Logout: Finally, they can </w:t>
      </w:r>
      <w:proofErr w:type="gramStart"/>
      <w:r>
        <w:rPr>
          <w:color w:val="000000"/>
          <w:sz w:val="26"/>
          <w:szCs w:val="26"/>
        </w:rPr>
        <w:t>logout</w:t>
      </w:r>
      <w:proofErr w:type="gramEnd"/>
      <w:r>
        <w:rPr>
          <w:color w:val="000000"/>
          <w:sz w:val="26"/>
          <w:szCs w:val="26"/>
        </w:rPr>
        <w:t xml:space="preserve"> from the </w:t>
      </w:r>
      <w:proofErr w:type="spellStart"/>
      <w:r>
        <w:rPr>
          <w:color w:val="000000"/>
          <w:sz w:val="26"/>
          <w:szCs w:val="26"/>
        </w:rPr>
        <w:t>BookEase</w:t>
      </w:r>
      <w:proofErr w:type="spellEnd"/>
      <w:r>
        <w:rPr>
          <w:color w:val="000000"/>
          <w:sz w:val="26"/>
          <w:szCs w:val="26"/>
        </w:rPr>
        <w:t xml:space="preserve"> </w:t>
      </w:r>
      <w:proofErr w:type="gramStart"/>
      <w:r>
        <w:rPr>
          <w:color w:val="000000"/>
          <w:sz w:val="26"/>
          <w:szCs w:val="26"/>
        </w:rPr>
        <w:t>book store</w:t>
      </w:r>
      <w:proofErr w:type="gramEnd"/>
      <w:r>
        <w:rPr>
          <w:color w:val="000000"/>
          <w:sz w:val="26"/>
          <w:szCs w:val="26"/>
        </w:rPr>
        <w:t xml:space="preserve"> app.</w:t>
      </w:r>
    </w:p>
    <w:p w14:paraId="34C416C8" w14:textId="77777777" w:rsidR="001B5EAB" w:rsidRDefault="00000000">
      <w:pPr>
        <w:spacing w:after="0" w:line="240" w:lineRule="auto"/>
        <w:jc w:val="both"/>
        <w:rPr>
          <w:b/>
          <w:color w:val="000000"/>
          <w:sz w:val="26"/>
          <w:szCs w:val="26"/>
        </w:rPr>
      </w:pPr>
      <w:r>
        <w:rPr>
          <w:b/>
          <w:color w:val="000000"/>
          <w:sz w:val="26"/>
          <w:szCs w:val="26"/>
        </w:rPr>
        <w:t>Admin:</w:t>
      </w:r>
    </w:p>
    <w:p w14:paraId="61AABFEF" w14:textId="77777777" w:rsidR="001B5EAB" w:rsidRDefault="00000000">
      <w:pPr>
        <w:spacing w:after="0" w:line="240" w:lineRule="auto"/>
        <w:jc w:val="both"/>
        <w:rPr>
          <w:color w:val="000000"/>
          <w:sz w:val="26"/>
          <w:szCs w:val="26"/>
        </w:rPr>
      </w:pPr>
      <w:r>
        <w:rPr>
          <w:color w:val="000000"/>
          <w:sz w:val="26"/>
          <w:szCs w:val="26"/>
        </w:rPr>
        <w:t xml:space="preserve">• System Management: Admins have full control over all aspects of the </w:t>
      </w:r>
      <w:proofErr w:type="gramStart"/>
      <w:r>
        <w:rPr>
          <w:color w:val="000000"/>
          <w:sz w:val="26"/>
          <w:szCs w:val="26"/>
        </w:rPr>
        <w:t>book store</w:t>
      </w:r>
      <w:proofErr w:type="gramEnd"/>
      <w:r>
        <w:rPr>
          <w:color w:val="000000"/>
          <w:sz w:val="26"/>
          <w:szCs w:val="26"/>
        </w:rPr>
        <w:t xml:space="preserve"> system, overseeing functionalities, configurations, and security.</w:t>
      </w:r>
    </w:p>
    <w:p w14:paraId="6E922663" w14:textId="77777777" w:rsidR="001B5EAB" w:rsidRDefault="00000000">
      <w:pPr>
        <w:spacing w:after="0" w:line="240" w:lineRule="auto"/>
        <w:jc w:val="both"/>
        <w:rPr>
          <w:color w:val="000000"/>
          <w:sz w:val="26"/>
          <w:szCs w:val="26"/>
        </w:rPr>
      </w:pPr>
      <w:r>
        <w:rPr>
          <w:color w:val="000000"/>
          <w:sz w:val="26"/>
          <w:szCs w:val="26"/>
        </w:rPr>
        <w:t>• User Management: Admins can manage user information, including creating, updating, and deleting accounts. They also have authority over user ratings.</w:t>
      </w:r>
    </w:p>
    <w:p w14:paraId="77D799C0" w14:textId="77777777" w:rsidR="001B5EAB" w:rsidRDefault="00000000">
      <w:pPr>
        <w:spacing w:after="0" w:line="240" w:lineRule="auto"/>
        <w:jc w:val="both"/>
        <w:rPr>
          <w:color w:val="000000"/>
          <w:sz w:val="26"/>
          <w:szCs w:val="26"/>
        </w:rPr>
      </w:pPr>
      <w:r>
        <w:rPr>
          <w:color w:val="000000"/>
          <w:sz w:val="26"/>
          <w:szCs w:val="26"/>
        </w:rPr>
        <w:t>• Book Management: Admins can manage book listings, including adding new books, updating details, and removing inactive listings from the platform.</w:t>
      </w:r>
    </w:p>
    <w:p w14:paraId="25324945" w14:textId="77777777" w:rsidR="001B5EAB" w:rsidRDefault="00000000">
      <w:pPr>
        <w:spacing w:after="0" w:line="240" w:lineRule="auto"/>
        <w:jc w:val="both"/>
        <w:rPr>
          <w:color w:val="000000"/>
          <w:sz w:val="26"/>
          <w:szCs w:val="26"/>
        </w:rPr>
      </w:pPr>
      <w:r>
        <w:rPr>
          <w:color w:val="000000"/>
          <w:sz w:val="26"/>
          <w:szCs w:val="26"/>
        </w:rPr>
        <w:t>• Seller Management: Admins have the authority to manage seller information, including approving new seller accounts, updating profiles, and handling seller ratings.</w:t>
      </w:r>
    </w:p>
    <w:p w14:paraId="1531B2E9" w14:textId="77777777" w:rsidR="001B5EAB" w:rsidRDefault="00000000">
      <w:pPr>
        <w:spacing w:after="0" w:line="240" w:lineRule="auto"/>
        <w:jc w:val="both"/>
        <w:rPr>
          <w:color w:val="000000"/>
          <w:sz w:val="26"/>
          <w:szCs w:val="26"/>
        </w:rPr>
      </w:pPr>
      <w:r>
        <w:rPr>
          <w:color w:val="000000"/>
          <w:sz w:val="26"/>
          <w:szCs w:val="26"/>
        </w:rPr>
        <w:t xml:space="preserve">• Logout: Finally, they can </w:t>
      </w:r>
      <w:proofErr w:type="gramStart"/>
      <w:r>
        <w:rPr>
          <w:color w:val="000000"/>
          <w:sz w:val="26"/>
          <w:szCs w:val="26"/>
        </w:rPr>
        <w:t>logout</w:t>
      </w:r>
      <w:proofErr w:type="gramEnd"/>
      <w:r>
        <w:rPr>
          <w:color w:val="000000"/>
          <w:sz w:val="26"/>
          <w:szCs w:val="26"/>
        </w:rPr>
        <w:t xml:space="preserve"> from the </w:t>
      </w:r>
      <w:proofErr w:type="spellStart"/>
      <w:r>
        <w:rPr>
          <w:color w:val="000000"/>
          <w:sz w:val="26"/>
          <w:szCs w:val="26"/>
        </w:rPr>
        <w:t>BookEase</w:t>
      </w:r>
      <w:proofErr w:type="spellEnd"/>
      <w:r>
        <w:rPr>
          <w:color w:val="000000"/>
          <w:sz w:val="26"/>
          <w:szCs w:val="26"/>
        </w:rPr>
        <w:t xml:space="preserve"> </w:t>
      </w:r>
      <w:proofErr w:type="gramStart"/>
      <w:r>
        <w:rPr>
          <w:color w:val="000000"/>
          <w:sz w:val="26"/>
          <w:szCs w:val="26"/>
        </w:rPr>
        <w:t>book store</w:t>
      </w:r>
      <w:proofErr w:type="gramEnd"/>
      <w:r>
        <w:rPr>
          <w:color w:val="000000"/>
          <w:sz w:val="26"/>
          <w:szCs w:val="26"/>
        </w:rPr>
        <w:t xml:space="preserve"> app.</w:t>
      </w:r>
    </w:p>
    <w:p w14:paraId="2EA95C21" w14:textId="77777777" w:rsidR="001B5EAB" w:rsidRDefault="001B5EAB">
      <w:pPr>
        <w:spacing w:after="0" w:line="240" w:lineRule="auto"/>
        <w:jc w:val="both"/>
        <w:rPr>
          <w:color w:val="000000"/>
          <w:sz w:val="26"/>
          <w:szCs w:val="26"/>
        </w:rPr>
      </w:pPr>
    </w:p>
    <w:p w14:paraId="32401C68" w14:textId="77777777" w:rsidR="001B5EAB" w:rsidRDefault="00000000">
      <w:pPr>
        <w:spacing w:after="0" w:line="240" w:lineRule="auto"/>
        <w:jc w:val="both"/>
        <w:rPr>
          <w:color w:val="000000"/>
          <w:sz w:val="26"/>
          <w:szCs w:val="26"/>
        </w:rPr>
      </w:pPr>
      <w:r>
        <w:rPr>
          <w:color w:val="000000"/>
          <w:sz w:val="26"/>
          <w:szCs w:val="26"/>
        </w:rPr>
        <w:t xml:space="preserve">This adaptation aligns user, seller, and admin functionalities with those of a </w:t>
      </w:r>
      <w:proofErr w:type="gramStart"/>
      <w:r>
        <w:rPr>
          <w:color w:val="000000"/>
          <w:sz w:val="26"/>
          <w:szCs w:val="26"/>
        </w:rPr>
        <w:t>book store</w:t>
      </w:r>
      <w:proofErr w:type="gramEnd"/>
      <w:r>
        <w:rPr>
          <w:color w:val="000000"/>
          <w:sz w:val="26"/>
          <w:szCs w:val="26"/>
        </w:rPr>
        <w:t xml:space="preserve"> app, emphasizing actions and terminology relevant to book browsing, purchasing, and selling.</w:t>
      </w:r>
    </w:p>
    <w:p w14:paraId="608E8105" w14:textId="77777777" w:rsidR="001B5EAB" w:rsidRDefault="001B5EAB">
      <w:pPr>
        <w:spacing w:after="0" w:line="240" w:lineRule="auto"/>
        <w:jc w:val="both"/>
        <w:rPr>
          <w:rFonts w:ascii="Cambria" w:eastAsia="Cambria" w:hAnsi="Cambria" w:cs="Cambria"/>
          <w:b/>
          <w:sz w:val="32"/>
          <w:szCs w:val="32"/>
        </w:rPr>
      </w:pPr>
    </w:p>
    <w:p w14:paraId="55F88258" w14:textId="77777777" w:rsidR="001B5EAB" w:rsidRDefault="00000000">
      <w:pP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 xml:space="preserve">User Flow: </w:t>
      </w:r>
    </w:p>
    <w:p w14:paraId="39AD4887" w14:textId="77777777" w:rsidR="001B5EAB" w:rsidRDefault="00000000">
      <w:pP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p>
    <w:p w14:paraId="47C445B9" w14:textId="77777777" w:rsidR="001B5EAB" w:rsidRDefault="00000000">
      <w:pP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t xml:space="preserve">                              </w:t>
      </w:r>
      <w:r>
        <w:rPr>
          <w:rFonts w:ascii="Cambria" w:eastAsia="Cambria" w:hAnsi="Cambria" w:cs="Cambria"/>
          <w:b/>
          <w:noProof/>
          <w:color w:val="000000"/>
          <w:sz w:val="28"/>
          <w:szCs w:val="28"/>
        </w:rPr>
        <w:drawing>
          <wp:inline distT="0" distB="0" distL="0" distR="0" wp14:anchorId="3D6217C9" wp14:editId="77373F53">
            <wp:extent cx="2719070" cy="3525520"/>
            <wp:effectExtent l="0" t="0" r="0" b="0"/>
            <wp:docPr id="61" name="image5.png" descr="Screenshot 2024-02-10 153302.png"/>
            <wp:cNvGraphicFramePr/>
            <a:graphic xmlns:a="http://schemas.openxmlformats.org/drawingml/2006/main">
              <a:graphicData uri="http://schemas.openxmlformats.org/drawingml/2006/picture">
                <pic:pic xmlns:pic="http://schemas.openxmlformats.org/drawingml/2006/picture">
                  <pic:nvPicPr>
                    <pic:cNvPr id="61" name="image5.png" descr="Screenshot 2024-02-10 153302.png"/>
                    <pic:cNvPicPr preferRelativeResize="0"/>
                  </pic:nvPicPr>
                  <pic:blipFill>
                    <a:blip r:embed="rId21"/>
                    <a:srcRect/>
                    <a:stretch>
                      <a:fillRect/>
                    </a:stretch>
                  </pic:blipFill>
                  <pic:spPr>
                    <a:xfrm>
                      <a:off x="0" y="0"/>
                      <a:ext cx="2719070" cy="3525982"/>
                    </a:xfrm>
                    <a:prstGeom prst="rect">
                      <a:avLst/>
                    </a:prstGeom>
                  </pic:spPr>
                </pic:pic>
              </a:graphicData>
            </a:graphic>
          </wp:inline>
        </w:drawing>
      </w:r>
    </w:p>
    <w:p w14:paraId="4FB3AC83" w14:textId="77777777" w:rsidR="001B5EAB" w:rsidRDefault="00000000">
      <w:pPr>
        <w:spacing w:after="0" w:line="240" w:lineRule="auto"/>
        <w:jc w:val="both"/>
        <w:rPr>
          <w:rFonts w:ascii="Cambria" w:eastAsia="Cambria" w:hAnsi="Cambria" w:cs="Cambria"/>
          <w:b/>
          <w:color w:val="000000"/>
          <w:sz w:val="28"/>
          <w:szCs w:val="28"/>
        </w:rPr>
      </w:pPr>
      <w:r>
        <w:rPr>
          <w:rFonts w:ascii="Cambria" w:eastAsia="Cambria" w:hAnsi="Cambria" w:cs="Cambria"/>
          <w:b/>
          <w:color w:val="000000"/>
          <w:sz w:val="28"/>
          <w:szCs w:val="28"/>
        </w:rPr>
        <w:lastRenderedPageBreak/>
        <w:t xml:space="preserve">                              </w:t>
      </w:r>
    </w:p>
    <w:p w14:paraId="3AEE036B"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Start: Users open the </w:t>
      </w:r>
      <w:proofErr w:type="spellStart"/>
      <w:r>
        <w:rPr>
          <w:rFonts w:ascii="Cambria" w:eastAsia="Cambria" w:hAnsi="Cambria" w:cs="Cambria"/>
          <w:color w:val="000000"/>
          <w:sz w:val="26"/>
          <w:szCs w:val="26"/>
        </w:rPr>
        <w:t>BookEase</w:t>
      </w:r>
      <w:proofErr w:type="spellEnd"/>
      <w:r>
        <w:rPr>
          <w:rFonts w:ascii="Cambria" w:eastAsia="Cambria" w:hAnsi="Cambria" w:cs="Cambria"/>
          <w:color w:val="000000"/>
          <w:sz w:val="26"/>
          <w:szCs w:val="26"/>
        </w:rPr>
        <w:t xml:space="preserve"> app to explore a vast collection of books.</w:t>
      </w:r>
    </w:p>
    <w:p w14:paraId="5805F3F1"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Home Page: Users land on the home page, which provides an overview of the book store's offerings. From here, they can navigate to various sections of the app.</w:t>
      </w:r>
    </w:p>
    <w:p w14:paraId="776C36BE"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Access Profile: Users have the option to access their profiles, allowing them to view or update personal information, preferences, and order history.</w:t>
      </w:r>
    </w:p>
    <w:p w14:paraId="0D7D2132"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Book Selection: After accessing their profiles, users proceed to browse and select books to purchase. The app presents a list of available books, along with details such as title, author, genre, and price.</w:t>
      </w:r>
    </w:p>
    <w:p w14:paraId="146F2C8B"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Book Purchase: Users navigate through the available book options and specify the quantity of each book they wish to purchase. They can also choose additional options such as e-book format or special editions.</w:t>
      </w:r>
    </w:p>
    <w:p w14:paraId="080C9EE0"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View Orders: Users have the option to view their current and past orders. This section provides details about ordered books, order status, and payment history.</w:t>
      </w:r>
    </w:p>
    <w:p w14:paraId="6737AAB3"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Order Confirmation: For new purchases, users can initiate the ordering process. This involves selecting books, specifying quantities, confirming the order, and receiving an order confirmation.</w:t>
      </w:r>
    </w:p>
    <w:p w14:paraId="5D9C7F20" w14:textId="77777777" w:rsidR="001B5EAB" w:rsidRDefault="00000000">
      <w:pP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End: The flow concludes as users have completed their desired actions within the Book Ease app.</w:t>
      </w:r>
    </w:p>
    <w:p w14:paraId="57C5D041" w14:textId="77777777" w:rsidR="001B5EAB" w:rsidRDefault="001B5EAB">
      <w:pPr>
        <w:spacing w:after="0" w:line="240" w:lineRule="auto"/>
        <w:jc w:val="both"/>
        <w:rPr>
          <w:rFonts w:ascii="Cambria" w:eastAsia="Cambria" w:hAnsi="Cambria" w:cs="Cambria"/>
          <w:color w:val="000000"/>
          <w:sz w:val="26"/>
          <w:szCs w:val="26"/>
        </w:rPr>
      </w:pPr>
    </w:p>
    <w:p w14:paraId="5AD34173" w14:textId="77777777" w:rsidR="001B5EAB" w:rsidRDefault="00000000">
      <w:pPr>
        <w:spacing w:after="0"/>
        <w:rPr>
          <w:rFonts w:ascii="Cambria" w:eastAsia="Cambria" w:hAnsi="Cambria" w:cs="Cambria"/>
          <w:b/>
          <w:color w:val="000000"/>
          <w:sz w:val="40"/>
          <w:szCs w:val="40"/>
        </w:rPr>
      </w:pPr>
      <w:r>
        <w:rPr>
          <w:rFonts w:ascii="Cambria" w:eastAsia="Cambria" w:hAnsi="Cambria" w:cs="Cambria"/>
          <w:b/>
          <w:color w:val="000000"/>
          <w:sz w:val="40"/>
          <w:szCs w:val="40"/>
        </w:rPr>
        <w:t xml:space="preserve">Project </w:t>
      </w:r>
      <w:proofErr w:type="gramStart"/>
      <w:r>
        <w:rPr>
          <w:rFonts w:ascii="Cambria" w:eastAsia="Cambria" w:hAnsi="Cambria" w:cs="Cambria"/>
          <w:b/>
          <w:color w:val="000000"/>
          <w:sz w:val="40"/>
          <w:szCs w:val="40"/>
        </w:rPr>
        <w:t>Structure:-</w:t>
      </w:r>
      <w:proofErr w:type="gramEnd"/>
    </w:p>
    <w:p w14:paraId="7582D1EF" w14:textId="77777777" w:rsidR="001B5EAB" w:rsidRDefault="00000000">
      <w:pPr>
        <w:spacing w:after="0"/>
        <w:jc w:val="both"/>
        <w:rPr>
          <w:rFonts w:ascii="Cambria" w:eastAsia="Cambria" w:hAnsi="Cambria" w:cs="Cambria"/>
          <w:b/>
          <w:color w:val="000000"/>
          <w:sz w:val="32"/>
          <w:szCs w:val="32"/>
        </w:rPr>
      </w:pPr>
      <w:r>
        <w:rPr>
          <w:rFonts w:ascii="Cambria" w:eastAsia="Cambria" w:hAnsi="Cambria" w:cs="Cambria"/>
          <w:b/>
          <w:noProof/>
          <w:color w:val="000000"/>
          <w:sz w:val="32"/>
          <w:szCs w:val="32"/>
        </w:rPr>
        <w:drawing>
          <wp:inline distT="0" distB="0" distL="0" distR="0" wp14:anchorId="1D855408" wp14:editId="1EF57A92">
            <wp:extent cx="1538605" cy="3747135"/>
            <wp:effectExtent l="0" t="0" r="0" b="0"/>
            <wp:docPr id="64" name="image8.png"/>
            <wp:cNvGraphicFramePr/>
            <a:graphic xmlns:a="http://schemas.openxmlformats.org/drawingml/2006/main">
              <a:graphicData uri="http://schemas.openxmlformats.org/drawingml/2006/picture">
                <pic:pic xmlns:pic="http://schemas.openxmlformats.org/drawingml/2006/picture">
                  <pic:nvPicPr>
                    <pic:cNvPr id="64" name="image8.png"/>
                    <pic:cNvPicPr preferRelativeResize="0"/>
                  </pic:nvPicPr>
                  <pic:blipFill>
                    <a:blip r:embed="rId22"/>
                    <a:srcRect/>
                    <a:stretch>
                      <a:fillRect/>
                    </a:stretch>
                  </pic:blipFill>
                  <pic:spPr>
                    <a:xfrm>
                      <a:off x="0" y="0"/>
                      <a:ext cx="1538744" cy="3747656"/>
                    </a:xfrm>
                    <a:prstGeom prst="rect">
                      <a:avLst/>
                    </a:prstGeom>
                  </pic:spPr>
                </pic:pic>
              </a:graphicData>
            </a:graphic>
          </wp:inline>
        </w:drawing>
      </w:r>
    </w:p>
    <w:p w14:paraId="36BCB303" w14:textId="77777777" w:rsidR="001B5EAB" w:rsidRDefault="00000000">
      <w:pPr>
        <w:spacing w:after="0"/>
        <w:rPr>
          <w:rFonts w:ascii="Cambria" w:eastAsia="Cambria" w:hAnsi="Cambria" w:cs="Cambria"/>
          <w:b/>
          <w:color w:val="000000"/>
          <w:sz w:val="40"/>
          <w:szCs w:val="40"/>
        </w:rPr>
      </w:pPr>
      <w:r>
        <w:rPr>
          <w:rFonts w:ascii="Cambria" w:eastAsia="Cambria" w:hAnsi="Cambria" w:cs="Cambria"/>
          <w:b/>
          <w:color w:val="000000"/>
          <w:sz w:val="40"/>
          <w:szCs w:val="40"/>
        </w:rPr>
        <w:lastRenderedPageBreak/>
        <w:t xml:space="preserve">PROJECT </w:t>
      </w:r>
      <w:proofErr w:type="gramStart"/>
      <w:r>
        <w:rPr>
          <w:rFonts w:ascii="Cambria" w:eastAsia="Cambria" w:hAnsi="Cambria" w:cs="Cambria"/>
          <w:b/>
          <w:color w:val="000000"/>
          <w:sz w:val="40"/>
          <w:szCs w:val="40"/>
        </w:rPr>
        <w:t>FLOW:-</w:t>
      </w:r>
      <w:proofErr w:type="gramEnd"/>
    </w:p>
    <w:p w14:paraId="002C573B" w14:textId="77777777" w:rsidR="001B5EAB" w:rsidRDefault="00000000">
      <w:pPr>
        <w:spacing w:after="160" w:line="240" w:lineRule="auto"/>
        <w:jc w:val="both"/>
        <w:rPr>
          <w:rFonts w:ascii="Times New Roman" w:eastAsia="Times New Roman" w:hAnsi="Times New Roman" w:cs="Times New Roman"/>
          <w:color w:val="000000"/>
          <w:sz w:val="26"/>
          <w:szCs w:val="26"/>
        </w:rPr>
      </w:pPr>
      <w:r>
        <w:rPr>
          <w:color w:val="000000"/>
          <w:sz w:val="26"/>
          <w:szCs w:val="26"/>
        </w:rPr>
        <w:t>Before starting to work on this project, let’s see the demo.</w:t>
      </w:r>
    </w:p>
    <w:p w14:paraId="401B1D71" w14:textId="77777777" w:rsidR="001B5EAB" w:rsidRDefault="00000000">
      <w:pPr>
        <w:spacing w:after="0"/>
        <w:jc w:val="both"/>
        <w:rPr>
          <w:color w:val="000000"/>
          <w:sz w:val="26"/>
          <w:szCs w:val="26"/>
        </w:rPr>
      </w:pPr>
      <w:r>
        <w:rPr>
          <w:color w:val="000000"/>
          <w:sz w:val="26"/>
          <w:szCs w:val="26"/>
        </w:rPr>
        <w:t xml:space="preserve">Demo </w:t>
      </w:r>
      <w:proofErr w:type="gramStart"/>
      <w:r>
        <w:rPr>
          <w:color w:val="000000"/>
          <w:sz w:val="26"/>
          <w:szCs w:val="26"/>
        </w:rPr>
        <w:t>link:-</w:t>
      </w:r>
      <w:proofErr w:type="gramEnd"/>
    </w:p>
    <w:p w14:paraId="6B455BEE" w14:textId="77777777" w:rsidR="001B5EAB" w:rsidRDefault="00000000">
      <w:pPr>
        <w:spacing w:after="160" w:line="240" w:lineRule="auto"/>
        <w:jc w:val="both"/>
        <w:rPr>
          <w:color w:val="000000"/>
          <w:sz w:val="26"/>
          <w:szCs w:val="26"/>
        </w:rPr>
      </w:pPr>
      <w:hyperlink r:id="rId23">
        <w:r>
          <w:rPr>
            <w:color w:val="1155CC"/>
            <w:sz w:val="26"/>
            <w:szCs w:val="26"/>
            <w:u w:val="single"/>
          </w:rPr>
          <w:t>https://drive.google.com/file/d/14zsjfT65GYyZdnw2v5StoNeRn5bApsxa/view?usp=drive_link</w:t>
        </w:r>
      </w:hyperlink>
    </w:p>
    <w:p w14:paraId="5EE4A68E" w14:textId="77777777" w:rsidR="001B5EAB" w:rsidRDefault="001B5EAB">
      <w:pPr>
        <w:spacing w:after="160" w:line="240" w:lineRule="auto"/>
        <w:jc w:val="both"/>
        <w:rPr>
          <w:rFonts w:ascii="Times New Roman" w:eastAsia="Times New Roman" w:hAnsi="Times New Roman" w:cs="Times New Roman"/>
          <w:color w:val="000000"/>
          <w:sz w:val="26"/>
          <w:szCs w:val="26"/>
        </w:rPr>
      </w:pPr>
    </w:p>
    <w:p w14:paraId="04D68169" w14:textId="77777777" w:rsidR="001B5EAB" w:rsidRDefault="00000000">
      <w:pPr>
        <w:spacing w:after="160" w:line="240" w:lineRule="auto"/>
        <w:jc w:val="both"/>
        <w:rPr>
          <w:color w:val="000000"/>
          <w:sz w:val="26"/>
          <w:szCs w:val="26"/>
        </w:rPr>
      </w:pPr>
      <w:r>
        <w:rPr>
          <w:color w:val="000000"/>
          <w:sz w:val="26"/>
          <w:szCs w:val="26"/>
        </w:rPr>
        <w:t xml:space="preserve">Use the code </w:t>
      </w:r>
      <w:proofErr w:type="gramStart"/>
      <w:r>
        <w:rPr>
          <w:color w:val="000000"/>
          <w:sz w:val="26"/>
          <w:szCs w:val="26"/>
        </w:rPr>
        <w:t>in:-</w:t>
      </w:r>
      <w:proofErr w:type="gramEnd"/>
    </w:p>
    <w:p w14:paraId="342F5B3B" w14:textId="77777777" w:rsidR="001B5EAB" w:rsidRDefault="00000000">
      <w:pPr>
        <w:spacing w:after="160" w:line="240" w:lineRule="auto"/>
        <w:jc w:val="both"/>
        <w:rPr>
          <w:color w:val="000000"/>
          <w:sz w:val="26"/>
          <w:szCs w:val="26"/>
        </w:rPr>
      </w:pPr>
      <w:hyperlink r:id="rId24">
        <w:r>
          <w:rPr>
            <w:color w:val="0000EE"/>
            <w:sz w:val="26"/>
            <w:szCs w:val="26"/>
            <w:u w:val="single"/>
          </w:rPr>
          <w:t>code</w:t>
        </w:r>
      </w:hyperlink>
    </w:p>
    <w:p w14:paraId="17CBC838" w14:textId="77777777" w:rsidR="001B5EAB" w:rsidRDefault="00000000">
      <w:pPr>
        <w:spacing w:after="160" w:line="240" w:lineRule="auto"/>
        <w:jc w:val="both"/>
        <w:rPr>
          <w:color w:val="000000"/>
          <w:sz w:val="26"/>
          <w:szCs w:val="26"/>
        </w:rPr>
      </w:pPr>
      <w:r>
        <w:rPr>
          <w:color w:val="000000"/>
          <w:sz w:val="26"/>
          <w:szCs w:val="26"/>
        </w:rPr>
        <w:t>or follow the videos below for better understanding.</w:t>
      </w:r>
    </w:p>
    <w:p w14:paraId="7FCCC164"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Milestone 1: Project Setup and Configuration: </w:t>
      </w:r>
    </w:p>
    <w:p w14:paraId="6D240A3E"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Install required tools and software: </w:t>
      </w:r>
    </w:p>
    <w:p w14:paraId="1AA9E28A" w14:textId="77777777" w:rsidR="001B5EAB" w:rsidRDefault="00000000">
      <w:pPr>
        <w:numPr>
          <w:ilvl w:val="0"/>
          <w:numId w:val="1"/>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Node.js. </w:t>
      </w:r>
    </w:p>
    <w:p w14:paraId="02647EE9" w14:textId="77777777" w:rsidR="001B5EAB" w:rsidRDefault="00000000">
      <w:pPr>
        <w:numPr>
          <w:ilvl w:val="0"/>
          <w:numId w:val="2"/>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MongoDB. </w:t>
      </w:r>
    </w:p>
    <w:p w14:paraId="64655BA7" w14:textId="77777777" w:rsidR="001B5EAB" w:rsidRDefault="00000000">
      <w:pPr>
        <w:numPr>
          <w:ilvl w:val="0"/>
          <w:numId w:val="2"/>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Create-react-app. </w:t>
      </w:r>
    </w:p>
    <w:p w14:paraId="1F79F98D" w14:textId="77777777" w:rsidR="001B5EAB" w:rsidRDefault="001B5EAB">
      <w:pPr>
        <w:spacing w:after="0"/>
        <w:ind w:left="720"/>
        <w:rPr>
          <w:rFonts w:ascii="Cambria" w:eastAsia="Cambria" w:hAnsi="Cambria" w:cs="Cambria"/>
          <w:color w:val="000000"/>
          <w:sz w:val="28"/>
          <w:szCs w:val="28"/>
        </w:rPr>
      </w:pPr>
    </w:p>
    <w:p w14:paraId="25676593"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Create project folders and files: </w:t>
      </w:r>
    </w:p>
    <w:p w14:paraId="0AB07998" w14:textId="77777777" w:rsidR="001B5EAB" w:rsidRDefault="00000000">
      <w:pPr>
        <w:numPr>
          <w:ilvl w:val="0"/>
          <w:numId w:val="3"/>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Client folders. </w:t>
      </w:r>
    </w:p>
    <w:p w14:paraId="2F3570BF" w14:textId="77777777" w:rsidR="001B5EAB" w:rsidRDefault="00000000">
      <w:pPr>
        <w:numPr>
          <w:ilvl w:val="0"/>
          <w:numId w:val="3"/>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Server folders. </w:t>
      </w:r>
    </w:p>
    <w:p w14:paraId="30330F87" w14:textId="77777777" w:rsidR="001B5EAB" w:rsidRDefault="001B5EAB">
      <w:pPr>
        <w:spacing w:after="0"/>
        <w:rPr>
          <w:rFonts w:ascii="Cambria" w:eastAsia="Cambria" w:hAnsi="Cambria" w:cs="Cambria"/>
          <w:color w:val="000000"/>
          <w:sz w:val="28"/>
          <w:szCs w:val="28"/>
        </w:rPr>
      </w:pPr>
    </w:p>
    <w:p w14:paraId="31E7741A" w14:textId="77777777" w:rsidR="001B5EAB"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3. Install Packages: </w:t>
      </w:r>
    </w:p>
    <w:p w14:paraId="175DDCEB" w14:textId="77777777" w:rsidR="001B5EAB"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 Frontend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14:paraId="06F0E430" w14:textId="77777777" w:rsidR="001B5EAB" w:rsidRDefault="00000000">
      <w:pPr>
        <w:numPr>
          <w:ilvl w:val="0"/>
          <w:numId w:val="3"/>
        </w:numPr>
        <w:spacing w:after="0"/>
        <w:rPr>
          <w:rFonts w:ascii="Cambria" w:eastAsia="Cambria" w:hAnsi="Cambria" w:cs="Cambria"/>
          <w:color w:val="000000"/>
          <w:sz w:val="28"/>
          <w:szCs w:val="28"/>
        </w:rPr>
      </w:pPr>
      <w:r>
        <w:rPr>
          <w:rFonts w:ascii="Cambria" w:eastAsia="Cambria" w:hAnsi="Cambria" w:cs="Cambria"/>
          <w:color w:val="000000"/>
          <w:sz w:val="28"/>
          <w:szCs w:val="28"/>
        </w:rPr>
        <w:t>Axios.</w:t>
      </w:r>
    </w:p>
    <w:p w14:paraId="626EBD7B" w14:textId="77777777" w:rsidR="001B5EAB" w:rsidRDefault="00000000">
      <w:pPr>
        <w:numPr>
          <w:ilvl w:val="0"/>
          <w:numId w:val="3"/>
        </w:numPr>
        <w:spacing w:after="0"/>
        <w:rPr>
          <w:rFonts w:ascii="Cambria" w:eastAsia="Cambria" w:hAnsi="Cambria" w:cs="Cambria"/>
          <w:color w:val="000000"/>
          <w:sz w:val="28"/>
          <w:szCs w:val="28"/>
        </w:rPr>
      </w:pPr>
      <w:r>
        <w:rPr>
          <w:rFonts w:ascii="Cambria" w:eastAsia="Cambria" w:hAnsi="Cambria" w:cs="Cambria"/>
          <w:color w:val="000000"/>
          <w:sz w:val="28"/>
          <w:szCs w:val="28"/>
        </w:rPr>
        <w:t>React-Router –dom.</w:t>
      </w:r>
    </w:p>
    <w:p w14:paraId="4D6812CA" w14:textId="77777777" w:rsidR="001B5EAB" w:rsidRDefault="00000000">
      <w:pPr>
        <w:numPr>
          <w:ilvl w:val="0"/>
          <w:numId w:val="3"/>
        </w:numPr>
        <w:spacing w:after="0"/>
        <w:rPr>
          <w:rFonts w:ascii="Cambria" w:eastAsia="Cambria" w:hAnsi="Cambria" w:cs="Cambria"/>
          <w:color w:val="000000"/>
          <w:sz w:val="28"/>
          <w:szCs w:val="28"/>
        </w:rPr>
      </w:pPr>
      <w:r>
        <w:rPr>
          <w:rFonts w:ascii="Cambria" w:eastAsia="Cambria" w:hAnsi="Cambria" w:cs="Cambria"/>
          <w:color w:val="000000"/>
          <w:sz w:val="28"/>
          <w:szCs w:val="28"/>
        </w:rPr>
        <w:t>Bootstrap.</w:t>
      </w:r>
    </w:p>
    <w:p w14:paraId="2CA5B9EF" w14:textId="77777777" w:rsidR="001B5EAB" w:rsidRDefault="00000000">
      <w:pPr>
        <w:numPr>
          <w:ilvl w:val="0"/>
          <w:numId w:val="3"/>
        </w:numPr>
        <w:spacing w:after="186"/>
        <w:rPr>
          <w:rFonts w:ascii="Cambria" w:eastAsia="Cambria" w:hAnsi="Cambria" w:cs="Cambria"/>
          <w:color w:val="000000"/>
          <w:sz w:val="28"/>
          <w:szCs w:val="28"/>
        </w:rPr>
      </w:pPr>
      <w:r>
        <w:rPr>
          <w:rFonts w:ascii="Cambria" w:eastAsia="Cambria" w:hAnsi="Cambria" w:cs="Cambria"/>
          <w:color w:val="000000"/>
          <w:sz w:val="28"/>
          <w:szCs w:val="28"/>
        </w:rPr>
        <w:t>React-Bootstrap.</w:t>
      </w:r>
    </w:p>
    <w:p w14:paraId="6CDAC489" w14:textId="77777777" w:rsidR="001B5EAB"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Backend </w:t>
      </w:r>
      <w:proofErr w:type="spellStart"/>
      <w:r>
        <w:rPr>
          <w:rFonts w:ascii="Cambria" w:eastAsia="Cambria" w:hAnsi="Cambria" w:cs="Cambria"/>
          <w:b/>
          <w:color w:val="000000"/>
          <w:sz w:val="32"/>
          <w:szCs w:val="32"/>
        </w:rPr>
        <w:t>npm</w:t>
      </w:r>
      <w:proofErr w:type="spellEnd"/>
      <w:r>
        <w:rPr>
          <w:rFonts w:ascii="Cambria" w:eastAsia="Cambria" w:hAnsi="Cambria" w:cs="Cambria"/>
          <w:b/>
          <w:color w:val="000000"/>
          <w:sz w:val="32"/>
          <w:szCs w:val="32"/>
        </w:rPr>
        <w:t xml:space="preserve"> Packages</w:t>
      </w:r>
    </w:p>
    <w:p w14:paraId="1FB2BD3F" w14:textId="77777777" w:rsidR="001B5EAB" w:rsidRDefault="00000000">
      <w:pPr>
        <w:numPr>
          <w:ilvl w:val="0"/>
          <w:numId w:val="3"/>
        </w:numPr>
        <w:spacing w:after="0"/>
        <w:rPr>
          <w:rFonts w:ascii="Cambria" w:eastAsia="Cambria" w:hAnsi="Cambria" w:cs="Cambria"/>
          <w:color w:val="000000"/>
          <w:sz w:val="28"/>
          <w:szCs w:val="28"/>
        </w:rPr>
      </w:pPr>
      <w:r>
        <w:rPr>
          <w:rFonts w:ascii="Cambria" w:eastAsia="Cambria" w:hAnsi="Cambria" w:cs="Cambria"/>
          <w:color w:val="000000"/>
          <w:sz w:val="28"/>
          <w:szCs w:val="28"/>
        </w:rPr>
        <w:t>Express.</w:t>
      </w:r>
    </w:p>
    <w:p w14:paraId="2712EEEF" w14:textId="77777777" w:rsidR="001B5EAB" w:rsidRDefault="00000000">
      <w:pPr>
        <w:numPr>
          <w:ilvl w:val="0"/>
          <w:numId w:val="3"/>
        </w:numPr>
        <w:spacing w:after="0"/>
        <w:rPr>
          <w:rFonts w:ascii="Cambria" w:eastAsia="Cambria" w:hAnsi="Cambria" w:cs="Cambria"/>
          <w:color w:val="000000"/>
          <w:sz w:val="28"/>
          <w:szCs w:val="28"/>
        </w:rPr>
      </w:pPr>
      <w:r>
        <w:rPr>
          <w:rFonts w:ascii="Cambria" w:eastAsia="Cambria" w:hAnsi="Cambria" w:cs="Cambria"/>
          <w:color w:val="000000"/>
          <w:sz w:val="28"/>
          <w:szCs w:val="28"/>
        </w:rPr>
        <w:t>Mongoose.</w:t>
      </w:r>
    </w:p>
    <w:p w14:paraId="1C650086" w14:textId="77777777" w:rsidR="001B5EAB" w:rsidRDefault="00000000">
      <w:pPr>
        <w:numPr>
          <w:ilvl w:val="0"/>
          <w:numId w:val="3"/>
        </w:numPr>
        <w:spacing w:after="186"/>
        <w:rPr>
          <w:rFonts w:ascii="Cambria" w:eastAsia="Cambria" w:hAnsi="Cambria" w:cs="Cambria"/>
          <w:color w:val="000000"/>
          <w:sz w:val="28"/>
          <w:szCs w:val="28"/>
        </w:rPr>
      </w:pPr>
      <w:proofErr w:type="spellStart"/>
      <w:r>
        <w:rPr>
          <w:rFonts w:ascii="Cambria" w:eastAsia="Cambria" w:hAnsi="Cambria" w:cs="Cambria"/>
          <w:color w:val="000000"/>
          <w:sz w:val="28"/>
          <w:szCs w:val="28"/>
        </w:rPr>
        <w:lastRenderedPageBreak/>
        <w:t>Cors</w:t>
      </w:r>
      <w:proofErr w:type="spellEnd"/>
      <w:r>
        <w:rPr>
          <w:rFonts w:ascii="Cambria" w:eastAsia="Cambria" w:hAnsi="Cambria" w:cs="Cambria"/>
          <w:color w:val="000000"/>
          <w:sz w:val="28"/>
          <w:szCs w:val="28"/>
        </w:rPr>
        <w:t>.</w:t>
      </w:r>
    </w:p>
    <w:p w14:paraId="69D1C2E9" w14:textId="77777777" w:rsidR="001B5EAB" w:rsidRDefault="00000000">
      <w:pPr>
        <w:spacing w:after="0" w:line="240" w:lineRule="auto"/>
        <w:rPr>
          <w:color w:val="000000"/>
          <w:sz w:val="26"/>
          <w:szCs w:val="26"/>
        </w:rPr>
      </w:pPr>
      <w:r>
        <w:rPr>
          <w:sz w:val="26"/>
          <w:szCs w:val="26"/>
        </w:rPr>
        <w:t>Reference</w:t>
      </w:r>
      <w:r>
        <w:rPr>
          <w:color w:val="000000"/>
          <w:sz w:val="26"/>
          <w:szCs w:val="26"/>
        </w:rPr>
        <w:t xml:space="preserve"> </w:t>
      </w:r>
      <w:proofErr w:type="gramStart"/>
      <w:r>
        <w:rPr>
          <w:color w:val="000000"/>
          <w:sz w:val="26"/>
          <w:szCs w:val="26"/>
        </w:rPr>
        <w:t>Link:-</w:t>
      </w:r>
      <w:proofErr w:type="gramEnd"/>
    </w:p>
    <w:p w14:paraId="2F2F4142" w14:textId="77777777" w:rsidR="001B5EAB" w:rsidRDefault="00000000">
      <w:pPr>
        <w:spacing w:after="0" w:line="240" w:lineRule="auto"/>
        <w:rPr>
          <w:color w:val="000000"/>
          <w:sz w:val="26"/>
          <w:szCs w:val="26"/>
        </w:rPr>
      </w:pPr>
      <w:r>
        <w:t xml:space="preserve"> </w:t>
      </w:r>
      <w:hyperlink r:id="rId25">
        <w:r>
          <w:rPr>
            <w:color w:val="0000FF"/>
            <w:sz w:val="26"/>
            <w:szCs w:val="26"/>
            <w:u w:val="single"/>
          </w:rPr>
          <w:t>https://drive.google.com/file/d/1Acv3Lx3PtJcOYkUjREWAzIoC-i6w96Tl/view?usp=drive_link</w:t>
        </w:r>
      </w:hyperlink>
    </w:p>
    <w:p w14:paraId="42E747EF" w14:textId="77777777" w:rsidR="001B5EAB" w:rsidRDefault="001B5EAB">
      <w:pPr>
        <w:spacing w:after="0" w:line="240" w:lineRule="auto"/>
        <w:rPr>
          <w:color w:val="000000"/>
          <w:sz w:val="26"/>
          <w:szCs w:val="26"/>
        </w:rPr>
      </w:pPr>
    </w:p>
    <w:p w14:paraId="3DBF7630" w14:textId="77777777" w:rsidR="001B5EAB" w:rsidRDefault="001B5EAB">
      <w:pPr>
        <w:spacing w:after="0"/>
        <w:rPr>
          <w:rFonts w:ascii="Cambria" w:eastAsia="Cambria" w:hAnsi="Cambria" w:cs="Cambria"/>
          <w:b/>
          <w:color w:val="000000"/>
          <w:sz w:val="28"/>
          <w:szCs w:val="28"/>
        </w:rPr>
      </w:pPr>
    </w:p>
    <w:p w14:paraId="7525EB85" w14:textId="77777777" w:rsidR="001B5EAB"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2: Backend Development: </w:t>
      </w:r>
    </w:p>
    <w:p w14:paraId="4AC95696" w14:textId="77777777" w:rsidR="001B5EAB" w:rsidRDefault="00000000">
      <w:pPr>
        <w:numPr>
          <w:ilvl w:val="0"/>
          <w:numId w:val="4"/>
        </w:numPr>
        <w:spacing w:after="0" w:line="240" w:lineRule="auto"/>
        <w:jc w:val="both"/>
        <w:rPr>
          <w:rFonts w:ascii="Cambria" w:eastAsia="Cambria" w:hAnsi="Cambria" w:cs="Cambria"/>
          <w:b/>
          <w:color w:val="000000"/>
          <w:sz w:val="32"/>
          <w:szCs w:val="32"/>
        </w:rPr>
      </w:pPr>
      <w:r>
        <w:rPr>
          <w:rFonts w:ascii="Cambria" w:eastAsia="Cambria" w:hAnsi="Cambria" w:cs="Cambria"/>
          <w:b/>
          <w:color w:val="000000"/>
          <w:sz w:val="32"/>
          <w:szCs w:val="32"/>
        </w:rPr>
        <w:t>Setup express server</w:t>
      </w:r>
    </w:p>
    <w:p w14:paraId="290B8957" w14:textId="77777777" w:rsidR="001B5EAB" w:rsidRDefault="00000000">
      <w:pPr>
        <w:numPr>
          <w:ilvl w:val="0"/>
          <w:numId w:val="5"/>
        </w:numPr>
        <w:spacing w:after="0" w:line="240" w:lineRule="auto"/>
        <w:ind w:left="1800"/>
        <w:jc w:val="both"/>
        <w:rPr>
          <w:color w:val="000000"/>
          <w:sz w:val="24"/>
          <w:szCs w:val="24"/>
        </w:rPr>
      </w:pPr>
      <w:r>
        <w:rPr>
          <w:color w:val="000000"/>
          <w:sz w:val="24"/>
          <w:szCs w:val="24"/>
        </w:rPr>
        <w:t>Create index.js file in the server (backend folder).</w:t>
      </w:r>
    </w:p>
    <w:p w14:paraId="3AA0A812" w14:textId="77777777" w:rsidR="001B5EAB" w:rsidRDefault="00000000">
      <w:pPr>
        <w:numPr>
          <w:ilvl w:val="0"/>
          <w:numId w:val="5"/>
        </w:numPr>
        <w:spacing w:after="0" w:line="240" w:lineRule="auto"/>
        <w:ind w:left="1800"/>
        <w:jc w:val="both"/>
        <w:rPr>
          <w:color w:val="000000"/>
          <w:sz w:val="24"/>
          <w:szCs w:val="24"/>
        </w:rPr>
      </w:pPr>
      <w:r>
        <w:rPr>
          <w:color w:val="000000"/>
          <w:sz w:val="24"/>
          <w:szCs w:val="24"/>
        </w:rPr>
        <w:t>Create a .env file and define port number to access it globally.</w:t>
      </w:r>
    </w:p>
    <w:p w14:paraId="405C8FBC" w14:textId="77777777" w:rsidR="001B5EAB" w:rsidRDefault="00000000">
      <w:pPr>
        <w:numPr>
          <w:ilvl w:val="0"/>
          <w:numId w:val="5"/>
        </w:numPr>
        <w:spacing w:after="0" w:line="240" w:lineRule="auto"/>
        <w:ind w:left="1800"/>
        <w:jc w:val="both"/>
        <w:rPr>
          <w:color w:val="000000"/>
          <w:sz w:val="24"/>
          <w:szCs w:val="24"/>
        </w:rPr>
      </w:pPr>
      <w:r>
        <w:rPr>
          <w:color w:val="000000"/>
          <w:sz w:val="24"/>
          <w:szCs w:val="24"/>
        </w:rPr>
        <w:t xml:space="preserve">Configure the server by adding </w:t>
      </w:r>
      <w:proofErr w:type="spellStart"/>
      <w:r>
        <w:rPr>
          <w:color w:val="000000"/>
          <w:sz w:val="24"/>
          <w:szCs w:val="24"/>
        </w:rPr>
        <w:t>cors</w:t>
      </w:r>
      <w:proofErr w:type="spellEnd"/>
      <w:r>
        <w:rPr>
          <w:color w:val="000000"/>
          <w:sz w:val="24"/>
          <w:szCs w:val="24"/>
        </w:rPr>
        <w:t>, body-parser.</w:t>
      </w:r>
    </w:p>
    <w:p w14:paraId="3A02E6EE" w14:textId="77777777" w:rsidR="001B5EAB" w:rsidRDefault="00000000">
      <w:pPr>
        <w:numPr>
          <w:ilvl w:val="0"/>
          <w:numId w:val="4"/>
        </w:numPr>
        <w:spacing w:before="566" w:after="0" w:line="240" w:lineRule="auto"/>
        <w:rPr>
          <w:rFonts w:ascii="Cambria" w:eastAsia="Cambria" w:hAnsi="Cambria" w:cs="Cambria"/>
          <w:color w:val="000000"/>
          <w:sz w:val="32"/>
          <w:szCs w:val="32"/>
        </w:rPr>
      </w:pPr>
      <w:r>
        <w:rPr>
          <w:rFonts w:ascii="Cambria" w:eastAsia="Cambria" w:hAnsi="Cambria" w:cs="Cambria"/>
          <w:b/>
          <w:color w:val="000000"/>
          <w:sz w:val="32"/>
          <w:szCs w:val="32"/>
        </w:rPr>
        <w:t>User Authentication: </w:t>
      </w:r>
    </w:p>
    <w:p w14:paraId="1C6204D1" w14:textId="77777777" w:rsidR="001B5EAB" w:rsidRDefault="00000000">
      <w:pPr>
        <w:numPr>
          <w:ilvl w:val="1"/>
          <w:numId w:val="4"/>
        </w:numPr>
        <w:spacing w:before="3" w:after="0" w:line="240" w:lineRule="auto"/>
        <w:ind w:right="548"/>
        <w:rPr>
          <w:color w:val="000000"/>
          <w:sz w:val="26"/>
          <w:szCs w:val="26"/>
        </w:rPr>
      </w:pPr>
      <w:r>
        <w:rPr>
          <w:color w:val="000000"/>
          <w:sz w:val="26"/>
          <w:szCs w:val="26"/>
        </w:rPr>
        <w:t>Create routes and middleware for user registration, login, and logout. </w:t>
      </w:r>
    </w:p>
    <w:p w14:paraId="775F7CEC" w14:textId="77777777" w:rsidR="001B5EAB" w:rsidRDefault="00000000">
      <w:pPr>
        <w:numPr>
          <w:ilvl w:val="1"/>
          <w:numId w:val="4"/>
        </w:numPr>
        <w:spacing w:before="3" w:after="0" w:line="240" w:lineRule="auto"/>
        <w:ind w:right="548"/>
        <w:rPr>
          <w:color w:val="000000"/>
          <w:sz w:val="26"/>
          <w:szCs w:val="26"/>
        </w:rPr>
      </w:pPr>
      <w:r>
        <w:rPr>
          <w:color w:val="000000"/>
          <w:sz w:val="26"/>
          <w:szCs w:val="26"/>
        </w:rPr>
        <w:t>Set up authentication middleware to protect routes that require user authentication. </w:t>
      </w:r>
    </w:p>
    <w:p w14:paraId="25485003" w14:textId="77777777" w:rsidR="001B5EAB" w:rsidRDefault="001B5EAB">
      <w:pPr>
        <w:spacing w:before="3" w:after="0" w:line="240" w:lineRule="auto"/>
        <w:ind w:right="548"/>
        <w:rPr>
          <w:color w:val="000000"/>
          <w:sz w:val="26"/>
          <w:szCs w:val="26"/>
        </w:rPr>
      </w:pPr>
    </w:p>
    <w:p w14:paraId="62325AAE" w14:textId="77777777" w:rsidR="001B5EAB" w:rsidRDefault="00000000">
      <w:pPr>
        <w:numPr>
          <w:ilvl w:val="0"/>
          <w:numId w:val="4"/>
        </w:numPr>
        <w:spacing w:after="0" w:line="240" w:lineRule="auto"/>
        <w:rPr>
          <w:rFonts w:ascii="Cambria" w:eastAsia="Cambria" w:hAnsi="Cambria" w:cs="Cambria"/>
          <w:color w:val="000000"/>
          <w:sz w:val="32"/>
          <w:szCs w:val="32"/>
        </w:rPr>
      </w:pPr>
      <w:r>
        <w:rPr>
          <w:rFonts w:ascii="Cambria" w:eastAsia="Cambria" w:hAnsi="Cambria" w:cs="Cambria"/>
          <w:b/>
          <w:color w:val="000000"/>
          <w:sz w:val="32"/>
          <w:szCs w:val="32"/>
        </w:rPr>
        <w:t>Define API Routes: </w:t>
      </w:r>
    </w:p>
    <w:p w14:paraId="40CDAC03" w14:textId="77777777" w:rsidR="001B5EAB" w:rsidRDefault="00000000">
      <w:pPr>
        <w:numPr>
          <w:ilvl w:val="1"/>
          <w:numId w:val="4"/>
        </w:numPr>
        <w:spacing w:before="3" w:after="0" w:line="240" w:lineRule="auto"/>
        <w:ind w:right="548"/>
        <w:rPr>
          <w:color w:val="000000"/>
          <w:sz w:val="26"/>
          <w:szCs w:val="26"/>
        </w:rPr>
      </w:pPr>
      <w:r>
        <w:rPr>
          <w:color w:val="000000"/>
          <w:sz w:val="26"/>
          <w:szCs w:val="26"/>
        </w:rPr>
        <w:t xml:space="preserve">Create separate route files for different API functionalities such as </w:t>
      </w:r>
      <w:proofErr w:type="gramStart"/>
      <w:r>
        <w:rPr>
          <w:color w:val="000000"/>
          <w:sz w:val="26"/>
          <w:szCs w:val="26"/>
        </w:rPr>
        <w:t>users</w:t>
      </w:r>
      <w:proofErr w:type="gramEnd"/>
      <w:r>
        <w:rPr>
          <w:color w:val="000000"/>
          <w:sz w:val="26"/>
          <w:szCs w:val="26"/>
        </w:rPr>
        <w:t xml:space="preserve"> orders, and authentication.</w:t>
      </w:r>
    </w:p>
    <w:p w14:paraId="2D4CD106" w14:textId="77777777" w:rsidR="001B5EAB" w:rsidRDefault="00000000">
      <w:pPr>
        <w:numPr>
          <w:ilvl w:val="1"/>
          <w:numId w:val="4"/>
        </w:numPr>
        <w:spacing w:before="3" w:after="0" w:line="240" w:lineRule="auto"/>
        <w:ind w:right="548"/>
        <w:rPr>
          <w:color w:val="000000"/>
          <w:sz w:val="26"/>
          <w:szCs w:val="26"/>
        </w:rPr>
      </w:pPr>
      <w:r>
        <w:rPr>
          <w:color w:val="000000"/>
          <w:sz w:val="26"/>
          <w:szCs w:val="26"/>
        </w:rPr>
        <w:t xml:space="preserve">Define the necessary routes for listing products, handling user registration </w:t>
      </w:r>
      <w:proofErr w:type="gramStart"/>
      <w:r>
        <w:rPr>
          <w:color w:val="000000"/>
          <w:sz w:val="26"/>
          <w:szCs w:val="26"/>
        </w:rPr>
        <w:t xml:space="preserve">and  </w:t>
      </w:r>
      <w:proofErr w:type="spellStart"/>
      <w:r>
        <w:rPr>
          <w:color w:val="000000"/>
          <w:sz w:val="26"/>
          <w:szCs w:val="26"/>
        </w:rPr>
        <w:t>login</w:t>
      </w:r>
      <w:proofErr w:type="gramEnd"/>
      <w:r>
        <w:rPr>
          <w:color w:val="000000"/>
          <w:sz w:val="26"/>
          <w:szCs w:val="26"/>
        </w:rPr>
        <w:t>,managing</w:t>
      </w:r>
      <w:proofErr w:type="spellEnd"/>
      <w:r>
        <w:rPr>
          <w:color w:val="000000"/>
          <w:sz w:val="26"/>
          <w:szCs w:val="26"/>
        </w:rPr>
        <w:t xml:space="preserve"> orders, etc.</w:t>
      </w:r>
    </w:p>
    <w:p w14:paraId="76FB962A" w14:textId="77777777" w:rsidR="001B5EAB" w:rsidRDefault="00000000">
      <w:pPr>
        <w:numPr>
          <w:ilvl w:val="1"/>
          <w:numId w:val="4"/>
        </w:numPr>
        <w:spacing w:before="3" w:after="0" w:line="240" w:lineRule="auto"/>
        <w:ind w:right="548"/>
        <w:rPr>
          <w:color w:val="000000"/>
          <w:sz w:val="26"/>
          <w:szCs w:val="26"/>
        </w:rPr>
      </w:pPr>
      <w:r>
        <w:rPr>
          <w:color w:val="000000"/>
          <w:sz w:val="26"/>
          <w:szCs w:val="26"/>
        </w:rPr>
        <w:t>Implement route handlers using Express.js to handle requests and interact with the database.</w:t>
      </w:r>
    </w:p>
    <w:p w14:paraId="2CBCB1EF" w14:textId="77777777" w:rsidR="001B5EAB" w:rsidRDefault="001B5EAB">
      <w:pPr>
        <w:spacing w:before="3" w:after="0" w:line="240" w:lineRule="auto"/>
        <w:ind w:right="548"/>
        <w:rPr>
          <w:color w:val="000000"/>
          <w:sz w:val="26"/>
          <w:szCs w:val="26"/>
        </w:rPr>
      </w:pPr>
    </w:p>
    <w:p w14:paraId="5E02EE39" w14:textId="77777777" w:rsidR="001B5EAB" w:rsidRDefault="00000000">
      <w:pPr>
        <w:numPr>
          <w:ilvl w:val="0"/>
          <w:numId w:val="4"/>
        </w:numPr>
        <w:spacing w:before="3" w:after="0" w:line="240" w:lineRule="auto"/>
        <w:ind w:right="548"/>
        <w:rPr>
          <w:color w:val="000000"/>
          <w:sz w:val="26"/>
          <w:szCs w:val="26"/>
        </w:rPr>
      </w:pPr>
      <w:r>
        <w:rPr>
          <w:rFonts w:ascii="Cambria" w:eastAsia="Cambria" w:hAnsi="Cambria" w:cs="Cambria"/>
          <w:b/>
          <w:color w:val="000000"/>
          <w:sz w:val="32"/>
          <w:szCs w:val="32"/>
        </w:rPr>
        <w:t>Implement Data Models:</w:t>
      </w:r>
      <w:r>
        <w:rPr>
          <w:rFonts w:ascii="Arial" w:eastAsia="Arial" w:hAnsi="Arial" w:cs="Arial"/>
          <w:b/>
          <w:color w:val="000000"/>
          <w:sz w:val="24"/>
          <w:szCs w:val="24"/>
        </w:rPr>
        <w:t> </w:t>
      </w:r>
    </w:p>
    <w:p w14:paraId="3179D6BA" w14:textId="77777777" w:rsidR="001B5EAB" w:rsidRDefault="00000000">
      <w:pPr>
        <w:numPr>
          <w:ilvl w:val="1"/>
          <w:numId w:val="4"/>
        </w:numPr>
        <w:spacing w:before="81" w:after="0" w:line="240" w:lineRule="auto"/>
        <w:ind w:right="886"/>
        <w:rPr>
          <w:color w:val="000000"/>
          <w:sz w:val="26"/>
          <w:szCs w:val="26"/>
        </w:rPr>
      </w:pPr>
      <w:r>
        <w:rPr>
          <w:color w:val="000000"/>
          <w:sz w:val="26"/>
          <w:szCs w:val="26"/>
        </w:rPr>
        <w:t xml:space="preserve">Define Mongoose schemas for the different data entities like products, </w:t>
      </w:r>
      <w:proofErr w:type="gramStart"/>
      <w:r>
        <w:rPr>
          <w:color w:val="000000"/>
          <w:sz w:val="26"/>
          <w:szCs w:val="26"/>
        </w:rPr>
        <w:t>users,  and</w:t>
      </w:r>
      <w:proofErr w:type="gramEnd"/>
      <w:r>
        <w:rPr>
          <w:color w:val="000000"/>
          <w:sz w:val="26"/>
          <w:szCs w:val="26"/>
        </w:rPr>
        <w:t xml:space="preserve"> orders. </w:t>
      </w:r>
    </w:p>
    <w:p w14:paraId="2A2F6521" w14:textId="77777777" w:rsidR="001B5EAB" w:rsidRDefault="00000000">
      <w:pPr>
        <w:numPr>
          <w:ilvl w:val="1"/>
          <w:numId w:val="4"/>
        </w:numPr>
        <w:spacing w:before="36" w:after="0" w:line="240" w:lineRule="auto"/>
        <w:ind w:right="696"/>
        <w:rPr>
          <w:color w:val="000000"/>
          <w:sz w:val="26"/>
          <w:szCs w:val="26"/>
        </w:rPr>
      </w:pPr>
      <w:r>
        <w:rPr>
          <w:color w:val="000000"/>
          <w:sz w:val="26"/>
          <w:szCs w:val="26"/>
        </w:rPr>
        <w:t>Create corresponding Mongoose models to interact with the MongoDB database.</w:t>
      </w:r>
    </w:p>
    <w:p w14:paraId="7747685E" w14:textId="77777777" w:rsidR="001B5EAB" w:rsidRDefault="00000000">
      <w:pPr>
        <w:numPr>
          <w:ilvl w:val="1"/>
          <w:numId w:val="4"/>
        </w:numPr>
        <w:spacing w:before="36" w:after="0" w:line="240" w:lineRule="auto"/>
        <w:ind w:right="696"/>
        <w:rPr>
          <w:color w:val="000000"/>
          <w:sz w:val="26"/>
          <w:szCs w:val="26"/>
        </w:rPr>
      </w:pPr>
      <w:r>
        <w:rPr>
          <w:color w:val="000000"/>
          <w:sz w:val="26"/>
          <w:szCs w:val="26"/>
        </w:rPr>
        <w:t>Implement CRUD operations (Create, Read, Update, Delete) for each model to perform database operations. </w:t>
      </w:r>
    </w:p>
    <w:p w14:paraId="097BE5FF" w14:textId="77777777" w:rsidR="001B5EAB" w:rsidRDefault="001B5EAB">
      <w:pPr>
        <w:spacing w:before="36" w:after="0" w:line="240" w:lineRule="auto"/>
        <w:ind w:left="1440" w:right="696"/>
        <w:rPr>
          <w:rFonts w:ascii="Times New Roman" w:eastAsia="Times New Roman" w:hAnsi="Times New Roman" w:cs="Times New Roman"/>
          <w:color w:val="000000"/>
          <w:sz w:val="24"/>
          <w:szCs w:val="24"/>
        </w:rPr>
      </w:pPr>
    </w:p>
    <w:p w14:paraId="71332740" w14:textId="77777777" w:rsidR="001B5EAB" w:rsidRDefault="00000000">
      <w:pPr>
        <w:numPr>
          <w:ilvl w:val="0"/>
          <w:numId w:val="4"/>
        </w:numPr>
        <w:spacing w:before="36" w:after="0" w:line="240" w:lineRule="auto"/>
        <w:ind w:right="696"/>
        <w:rPr>
          <w:color w:val="000000"/>
          <w:sz w:val="32"/>
          <w:szCs w:val="32"/>
        </w:rPr>
      </w:pPr>
      <w:r>
        <w:rPr>
          <w:b/>
          <w:color w:val="000000"/>
          <w:sz w:val="32"/>
          <w:szCs w:val="32"/>
        </w:rPr>
        <w:t xml:space="preserve"> User Authentication: </w:t>
      </w:r>
    </w:p>
    <w:p w14:paraId="5275A441" w14:textId="77777777" w:rsidR="001B5EAB" w:rsidRDefault="00000000">
      <w:pPr>
        <w:numPr>
          <w:ilvl w:val="1"/>
          <w:numId w:val="4"/>
        </w:numPr>
        <w:spacing w:before="3" w:after="0" w:line="240" w:lineRule="auto"/>
        <w:ind w:right="548"/>
        <w:rPr>
          <w:color w:val="000000"/>
          <w:sz w:val="26"/>
          <w:szCs w:val="26"/>
        </w:rPr>
      </w:pPr>
      <w:r>
        <w:rPr>
          <w:color w:val="000000"/>
          <w:sz w:val="26"/>
          <w:szCs w:val="26"/>
        </w:rPr>
        <w:lastRenderedPageBreak/>
        <w:t>Create routes and middleware for user registration, login, and logout. </w:t>
      </w:r>
    </w:p>
    <w:p w14:paraId="062B41EF" w14:textId="77777777" w:rsidR="001B5EAB" w:rsidRDefault="00000000">
      <w:pPr>
        <w:numPr>
          <w:ilvl w:val="1"/>
          <w:numId w:val="4"/>
        </w:numPr>
        <w:spacing w:before="3" w:after="0" w:line="240" w:lineRule="auto"/>
        <w:ind w:right="548"/>
        <w:rPr>
          <w:color w:val="000000"/>
          <w:sz w:val="26"/>
          <w:szCs w:val="26"/>
        </w:rPr>
      </w:pPr>
      <w:r>
        <w:rPr>
          <w:color w:val="000000"/>
          <w:sz w:val="26"/>
          <w:szCs w:val="26"/>
        </w:rPr>
        <w:t>Set up authentication middleware to protect routes that require user authentication. </w:t>
      </w:r>
    </w:p>
    <w:p w14:paraId="448D2C04" w14:textId="77777777" w:rsidR="001B5EAB" w:rsidRDefault="001B5EAB">
      <w:pPr>
        <w:spacing w:before="3" w:after="0" w:line="240" w:lineRule="auto"/>
        <w:ind w:right="548"/>
        <w:rPr>
          <w:rFonts w:ascii="Times New Roman" w:eastAsia="Times New Roman" w:hAnsi="Times New Roman" w:cs="Times New Roman"/>
          <w:color w:val="000000"/>
          <w:sz w:val="24"/>
          <w:szCs w:val="24"/>
        </w:rPr>
      </w:pPr>
    </w:p>
    <w:p w14:paraId="76DE6626" w14:textId="77777777" w:rsidR="001B5EAB" w:rsidRDefault="00000000">
      <w:pPr>
        <w:numPr>
          <w:ilvl w:val="0"/>
          <w:numId w:val="4"/>
        </w:numPr>
        <w:spacing w:before="3" w:after="0" w:line="240" w:lineRule="auto"/>
        <w:ind w:right="548"/>
        <w:rPr>
          <w:rFonts w:ascii="Cambria" w:eastAsia="Cambria" w:hAnsi="Cambria" w:cs="Cambria"/>
          <w:b/>
          <w:color w:val="000000"/>
          <w:sz w:val="32"/>
          <w:szCs w:val="32"/>
        </w:rPr>
      </w:pPr>
      <w:r>
        <w:rPr>
          <w:rFonts w:ascii="Cambria" w:eastAsia="Cambria" w:hAnsi="Cambria" w:cs="Cambria"/>
          <w:b/>
          <w:color w:val="000000"/>
          <w:sz w:val="32"/>
          <w:szCs w:val="32"/>
        </w:rPr>
        <w:t>Error Handling:</w:t>
      </w:r>
    </w:p>
    <w:p w14:paraId="4D01B1B2" w14:textId="77777777" w:rsidR="001B5EAB" w:rsidRDefault="00000000">
      <w:pPr>
        <w:spacing w:before="142" w:after="0" w:line="240" w:lineRule="auto"/>
        <w:ind w:left="1146" w:right="855" w:hanging="354"/>
        <w:rPr>
          <w:color w:val="000000"/>
          <w:sz w:val="26"/>
          <w:szCs w:val="26"/>
        </w:rPr>
      </w:pPr>
      <w:r>
        <w:rPr>
          <w:color w:val="000000"/>
          <w:sz w:val="26"/>
          <w:szCs w:val="26"/>
        </w:rPr>
        <w:t>• Implement error handling middleware to catch and handle any errors that occur during the API requests. </w:t>
      </w:r>
    </w:p>
    <w:p w14:paraId="550AD719" w14:textId="77777777" w:rsidR="001B5EAB" w:rsidRDefault="00000000">
      <w:pPr>
        <w:spacing w:before="45" w:after="0" w:line="240" w:lineRule="auto"/>
        <w:ind w:left="1146" w:right="660" w:hanging="353"/>
        <w:rPr>
          <w:color w:val="000000"/>
          <w:sz w:val="26"/>
          <w:szCs w:val="26"/>
        </w:rPr>
      </w:pPr>
      <w:r>
        <w:rPr>
          <w:color w:val="000000"/>
          <w:sz w:val="26"/>
          <w:szCs w:val="26"/>
        </w:rPr>
        <w:t>• Return appropriate error responses with relevant error messages and HTTP status codes.</w:t>
      </w:r>
    </w:p>
    <w:p w14:paraId="1BEAC754" w14:textId="77777777" w:rsidR="001B5EAB" w:rsidRDefault="001B5EAB">
      <w:pPr>
        <w:spacing w:after="0"/>
        <w:rPr>
          <w:rFonts w:ascii="Cambria" w:eastAsia="Cambria" w:hAnsi="Cambria" w:cs="Cambria"/>
          <w:color w:val="000000"/>
          <w:sz w:val="28"/>
          <w:szCs w:val="28"/>
        </w:rPr>
      </w:pPr>
    </w:p>
    <w:p w14:paraId="18EDB4EA" w14:textId="77777777" w:rsidR="001B5EAB" w:rsidRDefault="00000000">
      <w:pPr>
        <w:spacing w:after="0" w:line="240" w:lineRule="auto"/>
        <w:rPr>
          <w:color w:val="000000"/>
          <w:sz w:val="26"/>
          <w:szCs w:val="26"/>
        </w:rPr>
      </w:pPr>
      <w:proofErr w:type="spellStart"/>
      <w:r>
        <w:rPr>
          <w:color w:val="000000"/>
          <w:sz w:val="26"/>
          <w:szCs w:val="26"/>
        </w:rPr>
        <w:t>Referance</w:t>
      </w:r>
      <w:proofErr w:type="spellEnd"/>
      <w:r>
        <w:rPr>
          <w:color w:val="000000"/>
          <w:sz w:val="26"/>
          <w:szCs w:val="26"/>
        </w:rPr>
        <w:t xml:space="preserve"> Link:-</w:t>
      </w:r>
      <w:r>
        <w:t xml:space="preserve"> </w:t>
      </w:r>
      <w:hyperlink r:id="rId26">
        <w:r>
          <w:rPr>
            <w:color w:val="1155CC"/>
            <w:sz w:val="26"/>
            <w:szCs w:val="26"/>
            <w:u w:val="single"/>
          </w:rPr>
          <w:t>https://drive.google.com/file/d/14Vut4GVqofFnPO-z1DjWKgQsVq3R4-r1/view?usp=drive_link</w:t>
        </w:r>
      </w:hyperlink>
    </w:p>
    <w:p w14:paraId="72422EDA" w14:textId="77777777" w:rsidR="001B5EAB" w:rsidRDefault="001B5EAB">
      <w:pPr>
        <w:spacing w:after="0" w:line="240" w:lineRule="auto"/>
        <w:rPr>
          <w:color w:val="000000"/>
          <w:sz w:val="26"/>
          <w:szCs w:val="26"/>
        </w:rPr>
      </w:pPr>
    </w:p>
    <w:p w14:paraId="700C43B9" w14:textId="77777777" w:rsidR="001B5EAB" w:rsidRDefault="001B5EAB">
      <w:pPr>
        <w:spacing w:after="0" w:line="240" w:lineRule="auto"/>
        <w:rPr>
          <w:rFonts w:ascii="Cambria" w:eastAsia="Cambria" w:hAnsi="Cambria" w:cs="Cambria"/>
          <w:b/>
          <w:color w:val="000000"/>
          <w:sz w:val="32"/>
          <w:szCs w:val="32"/>
        </w:rPr>
      </w:pPr>
    </w:p>
    <w:p w14:paraId="218F0B04" w14:textId="77777777" w:rsidR="001B5EAB"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3: Database: </w:t>
      </w:r>
    </w:p>
    <w:p w14:paraId="07A66735" w14:textId="77777777" w:rsidR="001B5EAB" w:rsidRDefault="001B5EAB">
      <w:pPr>
        <w:spacing w:after="0"/>
        <w:rPr>
          <w:rFonts w:ascii="Cambria" w:eastAsia="Cambria" w:hAnsi="Cambria" w:cs="Cambria"/>
          <w:color w:val="000000"/>
          <w:sz w:val="32"/>
          <w:szCs w:val="32"/>
        </w:rPr>
      </w:pPr>
    </w:p>
    <w:p w14:paraId="15D20C10"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1. Configure MongoDB: </w:t>
      </w:r>
    </w:p>
    <w:p w14:paraId="362570F1" w14:textId="77777777" w:rsidR="001B5EAB"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Install Mongoose. </w:t>
      </w:r>
    </w:p>
    <w:p w14:paraId="556AB10E" w14:textId="77777777" w:rsidR="001B5EAB"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database connection. </w:t>
      </w:r>
    </w:p>
    <w:p w14:paraId="79174850" w14:textId="77777777" w:rsidR="001B5EAB" w:rsidRDefault="00000000">
      <w:pPr>
        <w:numPr>
          <w:ilvl w:val="0"/>
          <w:numId w:val="6"/>
        </w:numPr>
        <w:spacing w:after="0"/>
        <w:rPr>
          <w:rFonts w:ascii="Cambria" w:eastAsia="Cambria" w:hAnsi="Cambria" w:cs="Cambria"/>
          <w:color w:val="000000"/>
          <w:sz w:val="28"/>
          <w:szCs w:val="28"/>
        </w:rPr>
      </w:pPr>
      <w:r>
        <w:rPr>
          <w:rFonts w:ascii="Cambria" w:eastAsia="Cambria" w:hAnsi="Cambria" w:cs="Cambria"/>
          <w:color w:val="000000"/>
          <w:sz w:val="28"/>
          <w:szCs w:val="28"/>
        </w:rPr>
        <w:t xml:space="preserve">Create Schemas &amp; Models. </w:t>
      </w:r>
    </w:p>
    <w:p w14:paraId="0D3E2A4A" w14:textId="77777777" w:rsidR="001B5EAB" w:rsidRDefault="001B5EAB">
      <w:pPr>
        <w:spacing w:after="0"/>
        <w:rPr>
          <w:rFonts w:ascii="Cambria" w:eastAsia="Cambria" w:hAnsi="Cambria" w:cs="Cambria"/>
          <w:color w:val="000000"/>
          <w:sz w:val="28"/>
          <w:szCs w:val="28"/>
        </w:rPr>
      </w:pPr>
    </w:p>
    <w:p w14:paraId="24E90ADD"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Connect database to backend: </w:t>
      </w:r>
    </w:p>
    <w:p w14:paraId="1B5279AF" w14:textId="77777777" w:rsidR="001B5EAB" w:rsidRDefault="00000000">
      <w:pPr>
        <w:spacing w:after="160" w:line="240" w:lineRule="auto"/>
        <w:rPr>
          <w:rFonts w:ascii="Times New Roman" w:eastAsia="Times New Roman" w:hAnsi="Times New Roman" w:cs="Times New Roman"/>
          <w:color w:val="000000"/>
          <w:sz w:val="26"/>
          <w:szCs w:val="26"/>
        </w:rPr>
      </w:pPr>
      <w:r>
        <w:rPr>
          <w:color w:val="000000"/>
          <w:sz w:val="24"/>
          <w:szCs w:val="24"/>
        </w:rPr>
        <w:t xml:space="preserve">                </w:t>
      </w:r>
      <w:r>
        <w:rPr>
          <w:color w:val="000000"/>
          <w:sz w:val="26"/>
          <w:szCs w:val="26"/>
        </w:rPr>
        <w:t xml:space="preserve">Now, make sure the database is connected before performing any of the actions through the backend. The connection code looks </w:t>
      </w:r>
      <w:proofErr w:type="gramStart"/>
      <w:r>
        <w:rPr>
          <w:color w:val="000000"/>
          <w:sz w:val="26"/>
          <w:szCs w:val="26"/>
        </w:rPr>
        <w:t>similar to</w:t>
      </w:r>
      <w:proofErr w:type="gramEnd"/>
      <w:r>
        <w:rPr>
          <w:color w:val="000000"/>
          <w:sz w:val="26"/>
          <w:szCs w:val="26"/>
        </w:rPr>
        <w:t xml:space="preserve"> the one provided below.</w:t>
      </w:r>
    </w:p>
    <w:p w14:paraId="4612E74B" w14:textId="77777777" w:rsidR="001B5EAB" w:rsidRDefault="00000000">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w:t>
      </w:r>
    </w:p>
    <w:p w14:paraId="5E401557" w14:textId="77777777" w:rsidR="001B5EAB" w:rsidRDefault="00000000">
      <w:pPr>
        <w:spacing w:after="0" w:line="240" w:lineRule="auto"/>
        <w:rPr>
          <w:rFonts w:ascii="Cambria" w:eastAsia="Cambria" w:hAnsi="Cambria" w:cs="Cambria"/>
          <w:color w:val="000000"/>
          <w:sz w:val="23"/>
          <w:szCs w:val="23"/>
        </w:rPr>
      </w:pPr>
      <w:r>
        <w:rPr>
          <w:color w:val="000000"/>
        </w:rPr>
        <w:lastRenderedPageBreak/>
        <w:t xml:space="preserve">                                             </w:t>
      </w:r>
      <w:r>
        <w:rPr>
          <w:noProof/>
          <w:color w:val="000000"/>
        </w:rPr>
        <w:drawing>
          <wp:inline distT="0" distB="0" distL="0" distR="0" wp14:anchorId="4A6BE757" wp14:editId="2896C634">
            <wp:extent cx="2597785" cy="2105660"/>
            <wp:effectExtent l="0" t="0" r="0" b="0"/>
            <wp:docPr id="63" name="image12.png" descr="https://lh7-us.googleusercontent.com/ODQQ4CKtqyEw9Cb0s2VLLVyVExj0nrdXpITQad3flCQaSRngd4XbvUIcGxc15g6Kw9VIQFHfjpg6z6CpkFt9sVHrHJRuPUOzhJbvSdwNpCWA8lcAis1kS6qgRDwQ4XQpBsyBVpPTLpVmr0J2TgE37w"/>
            <wp:cNvGraphicFramePr/>
            <a:graphic xmlns:a="http://schemas.openxmlformats.org/drawingml/2006/main">
              <a:graphicData uri="http://schemas.openxmlformats.org/drawingml/2006/picture">
                <pic:pic xmlns:pic="http://schemas.openxmlformats.org/drawingml/2006/picture">
                  <pic:nvPicPr>
                    <pic:cNvPr id="63" name="image12.png" descr="https://lh7-us.googleusercontent.com/ODQQ4CKtqyEw9Cb0s2VLLVyVExj0nrdXpITQad3flCQaSRngd4XbvUIcGxc15g6Kw9VIQFHfjpg6z6CpkFt9sVHrHJRuPUOzhJbvSdwNpCWA8lcAis1kS6qgRDwQ4XQpBsyBVpPTLpVmr0J2TgE37w"/>
                    <pic:cNvPicPr preferRelativeResize="0"/>
                  </pic:nvPicPr>
                  <pic:blipFill>
                    <a:blip r:embed="rId27"/>
                    <a:srcRect/>
                    <a:stretch>
                      <a:fillRect/>
                    </a:stretch>
                  </pic:blipFill>
                  <pic:spPr>
                    <a:xfrm>
                      <a:off x="0" y="0"/>
                      <a:ext cx="2597785" cy="2105660"/>
                    </a:xfrm>
                    <a:prstGeom prst="rect">
                      <a:avLst/>
                    </a:prstGeom>
                  </pic:spPr>
                </pic:pic>
              </a:graphicData>
            </a:graphic>
          </wp:inline>
        </w:drawing>
      </w:r>
    </w:p>
    <w:p w14:paraId="5B7F966D" w14:textId="77777777" w:rsidR="001B5EAB" w:rsidRDefault="00000000">
      <w:pPr>
        <w:spacing w:after="0" w:line="240" w:lineRule="auto"/>
        <w:rPr>
          <w:rFonts w:ascii="Cambria" w:eastAsia="Cambria" w:hAnsi="Cambria" w:cs="Cambria"/>
          <w:color w:val="000000"/>
          <w:sz w:val="23"/>
          <w:szCs w:val="23"/>
        </w:rPr>
      </w:pPr>
      <w:r>
        <w:rPr>
          <w:rFonts w:ascii="Cambria" w:eastAsia="Cambria" w:hAnsi="Cambria" w:cs="Cambria"/>
          <w:color w:val="000000"/>
          <w:sz w:val="23"/>
          <w:szCs w:val="23"/>
        </w:rPr>
        <w:t xml:space="preserve">         </w:t>
      </w:r>
    </w:p>
    <w:p w14:paraId="48BABC0C" w14:textId="77777777" w:rsidR="001B5EAB" w:rsidRDefault="001B5EAB">
      <w:pPr>
        <w:spacing w:after="0" w:line="240" w:lineRule="auto"/>
        <w:rPr>
          <w:rFonts w:ascii="Cambria" w:eastAsia="Cambria" w:hAnsi="Cambria" w:cs="Cambria"/>
          <w:color w:val="000000"/>
          <w:sz w:val="23"/>
          <w:szCs w:val="23"/>
        </w:rPr>
      </w:pPr>
    </w:p>
    <w:p w14:paraId="3ECCFA24" w14:textId="77777777" w:rsidR="001B5EAB" w:rsidRDefault="001B5EAB">
      <w:pPr>
        <w:spacing w:after="0" w:line="240" w:lineRule="auto"/>
        <w:rPr>
          <w:rFonts w:ascii="Cambria" w:eastAsia="Cambria" w:hAnsi="Cambria" w:cs="Cambria"/>
          <w:color w:val="000000"/>
          <w:sz w:val="23"/>
          <w:szCs w:val="23"/>
        </w:rPr>
      </w:pPr>
    </w:p>
    <w:p w14:paraId="58A5127D"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3. Configure Schema: </w:t>
      </w:r>
    </w:p>
    <w:p w14:paraId="4FC33654" w14:textId="77777777" w:rsidR="001B5EAB" w:rsidRDefault="00000000">
      <w:pPr>
        <w:spacing w:after="0" w:line="240" w:lineRule="auto"/>
        <w:ind w:left="720"/>
        <w:jc w:val="both"/>
        <w:rPr>
          <w:rFonts w:ascii="Times New Roman" w:eastAsia="Times New Roman" w:hAnsi="Times New Roman" w:cs="Times New Roman"/>
          <w:color w:val="000000"/>
          <w:sz w:val="24"/>
          <w:szCs w:val="24"/>
        </w:rPr>
      </w:pPr>
      <w:r>
        <w:rPr>
          <w:color w:val="000000"/>
          <w:sz w:val="24"/>
          <w:szCs w:val="24"/>
        </w:rPr>
        <w:t xml:space="preserve">Firstly, configure the Schemas for MongoDB database, to store the data in such pattern. Use </w:t>
      </w:r>
      <w:proofErr w:type="gramStart"/>
      <w:r>
        <w:rPr>
          <w:color w:val="000000"/>
          <w:sz w:val="24"/>
          <w:szCs w:val="24"/>
        </w:rPr>
        <w:t>the data</w:t>
      </w:r>
      <w:proofErr w:type="gramEnd"/>
      <w:r>
        <w:rPr>
          <w:color w:val="000000"/>
          <w:sz w:val="24"/>
          <w:szCs w:val="24"/>
        </w:rPr>
        <w:t xml:space="preserve"> from the ER diagrams to create the schemas.</w:t>
      </w:r>
    </w:p>
    <w:p w14:paraId="0F080418" w14:textId="77777777" w:rsidR="001B5EAB" w:rsidRDefault="00000000">
      <w:pPr>
        <w:spacing w:after="0" w:line="240" w:lineRule="auto"/>
        <w:ind w:left="720"/>
        <w:jc w:val="both"/>
        <w:rPr>
          <w:color w:val="000000"/>
          <w:sz w:val="24"/>
          <w:szCs w:val="24"/>
        </w:rPr>
      </w:pPr>
      <w:r>
        <w:rPr>
          <w:color w:val="000000"/>
          <w:sz w:val="24"/>
          <w:szCs w:val="24"/>
        </w:rPr>
        <w:t xml:space="preserve">The Schemas for this application look </w:t>
      </w:r>
      <w:proofErr w:type="gramStart"/>
      <w:r>
        <w:rPr>
          <w:color w:val="000000"/>
          <w:sz w:val="24"/>
          <w:szCs w:val="24"/>
        </w:rPr>
        <w:t>alike to</w:t>
      </w:r>
      <w:proofErr w:type="gramEnd"/>
      <w:r>
        <w:rPr>
          <w:color w:val="000000"/>
          <w:sz w:val="24"/>
          <w:szCs w:val="24"/>
        </w:rPr>
        <w:t xml:space="preserve"> the one provided below.</w:t>
      </w:r>
    </w:p>
    <w:p w14:paraId="4191BC73" w14:textId="77777777" w:rsidR="001B5EAB" w:rsidRDefault="001B5EAB">
      <w:pPr>
        <w:spacing w:after="0" w:line="240" w:lineRule="auto"/>
        <w:ind w:left="720"/>
        <w:jc w:val="both"/>
        <w:rPr>
          <w:rFonts w:ascii="Times New Roman" w:eastAsia="Times New Roman" w:hAnsi="Times New Roman" w:cs="Times New Roman"/>
          <w:color w:val="000000"/>
          <w:sz w:val="24"/>
          <w:szCs w:val="24"/>
        </w:rPr>
      </w:pPr>
    </w:p>
    <w:p w14:paraId="0EF7564E" w14:textId="77777777" w:rsidR="001B5EAB" w:rsidRDefault="00000000">
      <w:pPr>
        <w:spacing w:after="0" w:line="240" w:lineRule="auto"/>
        <w:ind w:left="720"/>
        <w:jc w:val="center"/>
        <w:rPr>
          <w:rFonts w:ascii="Times New Roman" w:eastAsia="Times New Roman" w:hAnsi="Times New Roman" w:cs="Times New Roman"/>
          <w:color w:val="000000"/>
          <w:sz w:val="24"/>
          <w:szCs w:val="24"/>
        </w:rPr>
      </w:pPr>
      <w:r>
        <w:rPr>
          <w:noProof/>
          <w:color w:val="000000"/>
          <w:sz w:val="24"/>
          <w:szCs w:val="24"/>
        </w:rPr>
        <w:drawing>
          <wp:inline distT="0" distB="0" distL="0" distR="0" wp14:anchorId="3B3E8B50" wp14:editId="69734E68">
            <wp:extent cx="3955415" cy="3324860"/>
            <wp:effectExtent l="0" t="0" r="0" b="0"/>
            <wp:docPr id="66" name="image17.png" descr="https://lh7-us.googleusercontent.com/1EuoLxoDOTxaHbw_TCa9S0p8dO99GvYQ8t3BWlfiygJGDVNiDdNe7e-1IlIzUryrJE7J-Q1Hsr-mdRlvk6qKnvsp3ISP35heh_pWV44p4v2zXoXMaVU6J38BNYiloDCnNRCw4ri5RhwwszVHaKtLCg"/>
            <wp:cNvGraphicFramePr/>
            <a:graphic xmlns:a="http://schemas.openxmlformats.org/drawingml/2006/main">
              <a:graphicData uri="http://schemas.openxmlformats.org/drawingml/2006/picture">
                <pic:pic xmlns:pic="http://schemas.openxmlformats.org/drawingml/2006/picture">
                  <pic:nvPicPr>
                    <pic:cNvPr id="66" name="image17.png" descr="https://lh7-us.googleusercontent.com/1EuoLxoDOTxaHbw_TCa9S0p8dO99GvYQ8t3BWlfiygJGDVNiDdNe7e-1IlIzUryrJE7J-Q1Hsr-mdRlvk6qKnvsp3ISP35heh_pWV44p4v2zXoXMaVU6J38BNYiloDCnNRCw4ri5RhwwszVHaKtLCg"/>
                    <pic:cNvPicPr preferRelativeResize="0"/>
                  </pic:nvPicPr>
                  <pic:blipFill>
                    <a:blip r:embed="rId28"/>
                    <a:srcRect/>
                    <a:stretch>
                      <a:fillRect/>
                    </a:stretch>
                  </pic:blipFill>
                  <pic:spPr>
                    <a:xfrm>
                      <a:off x="0" y="0"/>
                      <a:ext cx="3955415" cy="3324860"/>
                    </a:xfrm>
                    <a:prstGeom prst="rect">
                      <a:avLst/>
                    </a:prstGeom>
                  </pic:spPr>
                </pic:pic>
              </a:graphicData>
            </a:graphic>
          </wp:inline>
        </w:drawing>
      </w:r>
    </w:p>
    <w:p w14:paraId="41B6AF99" w14:textId="77777777" w:rsidR="001B5EAB" w:rsidRDefault="001B5EAB">
      <w:pPr>
        <w:spacing w:after="0" w:line="240" w:lineRule="auto"/>
        <w:ind w:left="720"/>
        <w:jc w:val="center"/>
        <w:rPr>
          <w:rFonts w:ascii="Times New Roman" w:eastAsia="Times New Roman" w:hAnsi="Times New Roman" w:cs="Times New Roman"/>
          <w:color w:val="000000"/>
          <w:sz w:val="24"/>
          <w:szCs w:val="24"/>
        </w:rPr>
      </w:pPr>
    </w:p>
    <w:p w14:paraId="187B6271" w14:textId="77777777" w:rsidR="001B5EAB" w:rsidRDefault="001B5EAB">
      <w:pPr>
        <w:spacing w:after="0" w:line="240" w:lineRule="auto"/>
        <w:rPr>
          <w:rFonts w:ascii="Cambria" w:eastAsia="Cambria" w:hAnsi="Cambria" w:cs="Cambria"/>
          <w:color w:val="000000"/>
          <w:sz w:val="23"/>
          <w:szCs w:val="23"/>
        </w:rPr>
      </w:pPr>
    </w:p>
    <w:p w14:paraId="507C4511" w14:textId="77777777" w:rsidR="001B5EAB" w:rsidRDefault="001B5EAB">
      <w:pPr>
        <w:spacing w:after="0" w:line="240" w:lineRule="auto"/>
        <w:rPr>
          <w:rFonts w:ascii="Cambria" w:eastAsia="Cambria" w:hAnsi="Cambria" w:cs="Cambria"/>
          <w:color w:val="000000"/>
          <w:sz w:val="23"/>
          <w:szCs w:val="23"/>
        </w:rPr>
      </w:pPr>
    </w:p>
    <w:p w14:paraId="4A7289F9" w14:textId="77777777" w:rsidR="001B5EAB"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 xml:space="preserve">Milestone 4: Frontend Development: </w:t>
      </w:r>
    </w:p>
    <w:p w14:paraId="2723E568" w14:textId="77777777" w:rsidR="001B5EAB" w:rsidRDefault="001B5EAB">
      <w:pPr>
        <w:spacing w:after="0"/>
        <w:rPr>
          <w:rFonts w:ascii="Cambria" w:eastAsia="Cambria" w:hAnsi="Cambria" w:cs="Cambria"/>
          <w:color w:val="000000"/>
          <w:sz w:val="32"/>
          <w:szCs w:val="32"/>
        </w:rPr>
      </w:pPr>
    </w:p>
    <w:p w14:paraId="2724995B"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lastRenderedPageBreak/>
        <w:t xml:space="preserve">1. Setup React Application: </w:t>
      </w:r>
    </w:p>
    <w:p w14:paraId="421BF1FA" w14:textId="77777777" w:rsidR="001B5EAB" w:rsidRDefault="00000000">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Create React application. </w:t>
      </w:r>
    </w:p>
    <w:p w14:paraId="451EED52" w14:textId="77777777" w:rsidR="001B5EAB" w:rsidRDefault="00000000">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Configure Routing. </w:t>
      </w:r>
    </w:p>
    <w:p w14:paraId="4E833309" w14:textId="77777777" w:rsidR="001B5EAB" w:rsidRDefault="00000000">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Install required libraries. </w:t>
      </w:r>
    </w:p>
    <w:p w14:paraId="1A49CEB7" w14:textId="77777777" w:rsidR="001B5EAB" w:rsidRDefault="001B5EAB">
      <w:pPr>
        <w:spacing w:after="0"/>
        <w:rPr>
          <w:rFonts w:ascii="Cambria" w:eastAsia="Cambria" w:hAnsi="Cambria" w:cs="Cambria"/>
          <w:color w:val="000000"/>
          <w:sz w:val="28"/>
          <w:szCs w:val="28"/>
        </w:rPr>
      </w:pPr>
    </w:p>
    <w:p w14:paraId="1C8C1248"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2. Design UI components: </w:t>
      </w:r>
    </w:p>
    <w:p w14:paraId="44A618CA" w14:textId="77777777" w:rsidR="001B5EAB" w:rsidRDefault="00000000">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Create Components. </w:t>
      </w:r>
    </w:p>
    <w:p w14:paraId="3311E5E9" w14:textId="77777777" w:rsidR="001B5EAB" w:rsidRDefault="00000000">
      <w:pPr>
        <w:spacing w:after="51"/>
        <w:rPr>
          <w:rFonts w:ascii="Cambria" w:eastAsia="Cambria" w:hAnsi="Cambria" w:cs="Cambria"/>
          <w:color w:val="000000"/>
          <w:sz w:val="28"/>
          <w:szCs w:val="28"/>
        </w:rPr>
      </w:pPr>
      <w:r>
        <w:rPr>
          <w:rFonts w:ascii="Cambria" w:eastAsia="Cambria" w:hAnsi="Cambria" w:cs="Cambria"/>
          <w:color w:val="000000"/>
          <w:sz w:val="28"/>
          <w:szCs w:val="28"/>
        </w:rPr>
        <w:t xml:space="preserve">• Implement layout and styling. </w:t>
      </w:r>
    </w:p>
    <w:p w14:paraId="50ADDE08" w14:textId="77777777" w:rsidR="001B5EAB" w:rsidRDefault="00000000">
      <w:pPr>
        <w:spacing w:after="0"/>
        <w:rPr>
          <w:rFonts w:ascii="Cambria" w:eastAsia="Cambria" w:hAnsi="Cambria" w:cs="Cambria"/>
          <w:sz w:val="28"/>
          <w:szCs w:val="28"/>
        </w:rPr>
      </w:pPr>
      <w:r>
        <w:rPr>
          <w:rFonts w:ascii="Cambria" w:eastAsia="Cambria" w:hAnsi="Cambria" w:cs="Cambria"/>
          <w:color w:val="000000"/>
          <w:sz w:val="28"/>
          <w:szCs w:val="28"/>
        </w:rPr>
        <w:t xml:space="preserve">• Add navigation. </w:t>
      </w:r>
    </w:p>
    <w:p w14:paraId="392BB033" w14:textId="77777777" w:rsidR="001B5EAB" w:rsidRDefault="001B5EAB">
      <w:pPr>
        <w:spacing w:after="0"/>
        <w:rPr>
          <w:rFonts w:ascii="Cambria" w:eastAsia="Cambria" w:hAnsi="Cambria" w:cs="Cambria"/>
          <w:sz w:val="28"/>
          <w:szCs w:val="28"/>
        </w:rPr>
      </w:pPr>
    </w:p>
    <w:p w14:paraId="5C135F74" w14:textId="77777777" w:rsidR="001B5EAB" w:rsidRDefault="001B5EAB">
      <w:pPr>
        <w:spacing w:after="0"/>
        <w:rPr>
          <w:rFonts w:ascii="Cambria" w:eastAsia="Cambria" w:hAnsi="Cambria" w:cs="Cambria"/>
          <w:sz w:val="28"/>
          <w:szCs w:val="28"/>
        </w:rPr>
      </w:pPr>
    </w:p>
    <w:p w14:paraId="6E41D78E"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3. Implement frontend logic: </w:t>
      </w:r>
    </w:p>
    <w:p w14:paraId="6EF74A6F" w14:textId="77777777" w:rsidR="001B5EAB" w:rsidRDefault="00000000">
      <w:pPr>
        <w:spacing w:after="49"/>
        <w:rPr>
          <w:rFonts w:ascii="Cambria" w:eastAsia="Cambria" w:hAnsi="Cambria" w:cs="Cambria"/>
          <w:color w:val="000000"/>
          <w:sz w:val="28"/>
          <w:szCs w:val="28"/>
        </w:rPr>
      </w:pPr>
      <w:r>
        <w:rPr>
          <w:rFonts w:ascii="Cambria" w:eastAsia="Cambria" w:hAnsi="Cambria" w:cs="Cambria"/>
          <w:color w:val="000000"/>
          <w:sz w:val="28"/>
          <w:szCs w:val="28"/>
        </w:rPr>
        <w:t xml:space="preserve">• Integration with API endpoints. </w:t>
      </w:r>
    </w:p>
    <w:p w14:paraId="1FEF7B3D" w14:textId="77777777" w:rsidR="001B5EAB" w:rsidRDefault="00000000">
      <w:pPr>
        <w:spacing w:after="0"/>
        <w:rPr>
          <w:rFonts w:ascii="Cambria" w:eastAsia="Cambria" w:hAnsi="Cambria" w:cs="Cambria"/>
          <w:color w:val="000000"/>
          <w:sz w:val="28"/>
          <w:szCs w:val="28"/>
        </w:rPr>
      </w:pPr>
      <w:r>
        <w:rPr>
          <w:rFonts w:ascii="Cambria" w:eastAsia="Cambria" w:hAnsi="Cambria" w:cs="Cambria"/>
          <w:color w:val="000000"/>
          <w:sz w:val="28"/>
          <w:szCs w:val="28"/>
        </w:rPr>
        <w:t xml:space="preserve">• Implement data binding. </w:t>
      </w:r>
    </w:p>
    <w:p w14:paraId="415790D4" w14:textId="77777777" w:rsidR="001B5EAB" w:rsidRDefault="001B5EAB">
      <w:pPr>
        <w:spacing w:after="0"/>
        <w:rPr>
          <w:rFonts w:ascii="Cambria" w:eastAsia="Cambria" w:hAnsi="Cambria" w:cs="Cambria"/>
          <w:color w:val="000000"/>
          <w:sz w:val="28"/>
          <w:szCs w:val="28"/>
        </w:rPr>
      </w:pPr>
    </w:p>
    <w:p w14:paraId="575BDB4C" w14:textId="77777777" w:rsidR="001B5EAB" w:rsidRDefault="00000000">
      <w:pPr>
        <w:spacing w:after="0"/>
      </w:pPr>
      <w:proofErr w:type="gramStart"/>
      <w:r>
        <w:rPr>
          <w:sz w:val="26"/>
          <w:szCs w:val="26"/>
        </w:rPr>
        <w:t>Reference</w:t>
      </w:r>
      <w:r>
        <w:rPr>
          <w:color w:val="000000"/>
          <w:sz w:val="26"/>
          <w:szCs w:val="26"/>
        </w:rPr>
        <w:t>:-</w:t>
      </w:r>
      <w:proofErr w:type="gramEnd"/>
      <w:r>
        <w:t xml:space="preserve"> </w:t>
      </w:r>
    </w:p>
    <w:p w14:paraId="79F8DAFB" w14:textId="77777777" w:rsidR="001B5EAB" w:rsidRDefault="00000000">
      <w:pPr>
        <w:spacing w:after="0" w:line="240" w:lineRule="auto"/>
        <w:rPr>
          <w:sz w:val="26"/>
          <w:szCs w:val="26"/>
        </w:rPr>
      </w:pPr>
      <w:hyperlink r:id="rId29">
        <w:r>
          <w:rPr>
            <w:color w:val="1155CC"/>
            <w:sz w:val="26"/>
            <w:szCs w:val="26"/>
            <w:u w:val="single"/>
          </w:rPr>
          <w:t>https://drive.google.com/file/d/1L4aHUedhBJSAmnY2iGsoVhxwXpo5Fz4t/view?usp=drive_link</w:t>
        </w:r>
      </w:hyperlink>
    </w:p>
    <w:p w14:paraId="5AF5D05C" w14:textId="77777777" w:rsidR="001B5EAB" w:rsidRDefault="001B5EAB">
      <w:pPr>
        <w:spacing w:after="0" w:line="240" w:lineRule="auto"/>
        <w:rPr>
          <w:rFonts w:ascii="Cambria" w:eastAsia="Cambria" w:hAnsi="Cambria" w:cs="Cambria"/>
          <w:b/>
          <w:color w:val="000000"/>
          <w:sz w:val="32"/>
          <w:szCs w:val="32"/>
        </w:rPr>
      </w:pPr>
    </w:p>
    <w:p w14:paraId="234738F5" w14:textId="77777777" w:rsidR="001B5EAB" w:rsidRDefault="001B5EAB">
      <w:pPr>
        <w:spacing w:after="0" w:line="240" w:lineRule="auto"/>
        <w:rPr>
          <w:rFonts w:ascii="Cambria" w:eastAsia="Cambria" w:hAnsi="Cambria" w:cs="Cambria"/>
          <w:b/>
          <w:sz w:val="32"/>
          <w:szCs w:val="32"/>
        </w:rPr>
      </w:pPr>
    </w:p>
    <w:p w14:paraId="7E60D92E" w14:textId="77777777" w:rsidR="001B5EAB" w:rsidRDefault="001B5EAB">
      <w:pPr>
        <w:spacing w:after="0" w:line="240" w:lineRule="auto"/>
        <w:rPr>
          <w:rFonts w:ascii="Cambria" w:eastAsia="Cambria" w:hAnsi="Cambria" w:cs="Cambria"/>
          <w:b/>
          <w:sz w:val="32"/>
          <w:szCs w:val="32"/>
        </w:rPr>
      </w:pPr>
    </w:p>
    <w:p w14:paraId="6478B32B" w14:textId="77777777" w:rsidR="001B5EAB" w:rsidRDefault="00000000">
      <w:pPr>
        <w:spacing w:after="0"/>
        <w:rPr>
          <w:rFonts w:ascii="Cambria" w:eastAsia="Cambria" w:hAnsi="Cambria" w:cs="Cambria"/>
          <w:b/>
          <w:color w:val="000000"/>
          <w:sz w:val="32"/>
          <w:szCs w:val="32"/>
        </w:rPr>
      </w:pPr>
      <w:r>
        <w:rPr>
          <w:rFonts w:ascii="Cambria" w:eastAsia="Cambria" w:hAnsi="Cambria" w:cs="Cambria"/>
          <w:b/>
          <w:color w:val="000000"/>
          <w:sz w:val="32"/>
          <w:szCs w:val="32"/>
        </w:rPr>
        <w:t>Milestone 5: Project Implementation:</w:t>
      </w:r>
    </w:p>
    <w:p w14:paraId="057E6366" w14:textId="77777777" w:rsidR="001B5EAB" w:rsidRDefault="00000000">
      <w:pPr>
        <w:spacing w:after="0"/>
        <w:rPr>
          <w:rFonts w:ascii="Cambria" w:eastAsia="Cambria" w:hAnsi="Cambria" w:cs="Cambria"/>
          <w:color w:val="000000"/>
          <w:sz w:val="32"/>
          <w:szCs w:val="32"/>
        </w:rPr>
      </w:pPr>
      <w:r>
        <w:rPr>
          <w:rFonts w:ascii="Cambria" w:eastAsia="Cambria" w:hAnsi="Cambria" w:cs="Cambria"/>
          <w:b/>
          <w:color w:val="000000"/>
          <w:sz w:val="32"/>
          <w:szCs w:val="32"/>
        </w:rPr>
        <w:t xml:space="preserve"> </w:t>
      </w:r>
    </w:p>
    <w:p w14:paraId="5CB7ED4F" w14:textId="77777777" w:rsidR="001B5EAB" w:rsidRDefault="00000000">
      <w:pPr>
        <w:spacing w:after="160" w:line="240" w:lineRule="auto"/>
        <w:jc w:val="both"/>
        <w:rPr>
          <w:color w:val="000000"/>
          <w:sz w:val="24"/>
          <w:szCs w:val="24"/>
        </w:rPr>
      </w:pPr>
      <w:r>
        <w:rPr>
          <w:color w:val="000000"/>
          <w:sz w:val="24"/>
          <w:szCs w:val="24"/>
        </w:rPr>
        <w:t xml:space="preserve">Finally, after finishing coding the projects we run the whole project to test </w:t>
      </w:r>
      <w:proofErr w:type="gramStart"/>
      <w:r>
        <w:rPr>
          <w:color w:val="000000"/>
          <w:sz w:val="24"/>
          <w:szCs w:val="24"/>
        </w:rPr>
        <w:t>it’s</w:t>
      </w:r>
      <w:proofErr w:type="gramEnd"/>
      <w:r>
        <w:rPr>
          <w:color w:val="000000"/>
          <w:sz w:val="24"/>
          <w:szCs w:val="24"/>
        </w:rPr>
        <w:t xml:space="preserve"> working process and look for bugs. Now, let’s have a final look at the working of </w:t>
      </w:r>
      <w:proofErr w:type="gramStart"/>
      <w:r>
        <w:rPr>
          <w:color w:val="000000"/>
          <w:sz w:val="24"/>
          <w:szCs w:val="24"/>
        </w:rPr>
        <w:t>our  Cab</w:t>
      </w:r>
      <w:proofErr w:type="gramEnd"/>
      <w:r>
        <w:rPr>
          <w:color w:val="000000"/>
          <w:sz w:val="24"/>
          <w:szCs w:val="24"/>
        </w:rPr>
        <w:t xml:space="preserve"> Booking application.</w:t>
      </w:r>
    </w:p>
    <w:p w14:paraId="1717E4D1" w14:textId="77777777" w:rsidR="001B5EAB" w:rsidRDefault="001B5EAB">
      <w:pPr>
        <w:spacing w:after="160" w:line="240" w:lineRule="auto"/>
        <w:jc w:val="both"/>
        <w:rPr>
          <w:color w:val="000000"/>
          <w:sz w:val="24"/>
          <w:szCs w:val="24"/>
        </w:rPr>
      </w:pPr>
    </w:p>
    <w:p w14:paraId="0AB1D5BC" w14:textId="77777777" w:rsidR="001B5EAB" w:rsidRDefault="00000000">
      <w:pPr>
        <w:spacing w:after="160" w:line="240" w:lineRule="auto"/>
        <w:jc w:val="both"/>
        <w:rPr>
          <w:color w:val="000000"/>
          <w:sz w:val="28"/>
          <w:szCs w:val="28"/>
        </w:rPr>
      </w:pPr>
      <w:r>
        <w:rPr>
          <w:color w:val="000000"/>
          <w:sz w:val="28"/>
          <w:szCs w:val="28"/>
        </w:rPr>
        <w:t xml:space="preserve">Landing </w:t>
      </w:r>
      <w:proofErr w:type="gramStart"/>
      <w:r>
        <w:rPr>
          <w:color w:val="000000"/>
          <w:sz w:val="28"/>
          <w:szCs w:val="28"/>
        </w:rPr>
        <w:t>page:-</w:t>
      </w:r>
      <w:proofErr w:type="gramEnd"/>
    </w:p>
    <w:p w14:paraId="63613C6D" w14:textId="77777777" w:rsidR="001B5EAB" w:rsidRDefault="00000000">
      <w:pPr>
        <w:spacing w:after="160" w:line="240" w:lineRule="auto"/>
        <w:jc w:val="both"/>
        <w:rPr>
          <w:color w:val="000000"/>
          <w:sz w:val="28"/>
          <w:szCs w:val="28"/>
        </w:rPr>
      </w:pPr>
      <w:r>
        <w:rPr>
          <w:noProof/>
          <w:color w:val="000000"/>
          <w:sz w:val="28"/>
          <w:szCs w:val="28"/>
        </w:rPr>
        <w:lastRenderedPageBreak/>
        <w:drawing>
          <wp:inline distT="0" distB="0" distL="0" distR="0" wp14:anchorId="0793DD87" wp14:editId="4EA62D2E">
            <wp:extent cx="5943600" cy="3350895"/>
            <wp:effectExtent l="0" t="0" r="0" b="0"/>
            <wp:docPr id="65" name="image18.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65" name="image18.png" descr="C:\Users\arsha\OneDrive\Pictures\Screenshots\Screenshot 2024-03-25 090405.png"/>
                    <pic:cNvPicPr preferRelativeResize="0"/>
                  </pic:nvPicPr>
                  <pic:blipFill>
                    <a:blip r:embed="rId30"/>
                    <a:srcRect/>
                    <a:stretch>
                      <a:fillRect/>
                    </a:stretch>
                  </pic:blipFill>
                  <pic:spPr>
                    <a:xfrm>
                      <a:off x="0" y="0"/>
                      <a:ext cx="5943600" cy="3351128"/>
                    </a:xfrm>
                    <a:prstGeom prst="rect">
                      <a:avLst/>
                    </a:prstGeom>
                  </pic:spPr>
                </pic:pic>
              </a:graphicData>
            </a:graphic>
          </wp:inline>
        </w:drawing>
      </w:r>
    </w:p>
    <w:p w14:paraId="2458051B" w14:textId="77777777" w:rsidR="001B5EAB" w:rsidRDefault="001B5EAB">
      <w:pPr>
        <w:spacing w:after="160" w:line="240" w:lineRule="auto"/>
        <w:jc w:val="both"/>
        <w:rPr>
          <w:color w:val="000000"/>
          <w:sz w:val="28"/>
          <w:szCs w:val="28"/>
        </w:rPr>
      </w:pPr>
    </w:p>
    <w:p w14:paraId="5FC898AD" w14:textId="77777777" w:rsidR="001B5EAB" w:rsidRDefault="001B5EAB">
      <w:pPr>
        <w:spacing w:after="160" w:line="240" w:lineRule="auto"/>
        <w:jc w:val="both"/>
        <w:rPr>
          <w:sz w:val="28"/>
          <w:szCs w:val="28"/>
        </w:rPr>
      </w:pPr>
    </w:p>
    <w:p w14:paraId="2D9603B5" w14:textId="77777777" w:rsidR="001B5EAB" w:rsidRDefault="00000000">
      <w:pPr>
        <w:spacing w:after="160" w:line="240" w:lineRule="auto"/>
        <w:jc w:val="both"/>
        <w:rPr>
          <w:color w:val="000000"/>
          <w:sz w:val="28"/>
          <w:szCs w:val="28"/>
        </w:rPr>
      </w:pPr>
      <w:r>
        <w:rPr>
          <w:color w:val="000000"/>
          <w:sz w:val="28"/>
          <w:szCs w:val="28"/>
        </w:rPr>
        <w:t xml:space="preserve">Login </w:t>
      </w:r>
      <w:proofErr w:type="gramStart"/>
      <w:r>
        <w:rPr>
          <w:color w:val="000000"/>
          <w:sz w:val="28"/>
          <w:szCs w:val="28"/>
        </w:rPr>
        <w:t>Page:-</w:t>
      </w:r>
      <w:proofErr w:type="gramEnd"/>
    </w:p>
    <w:p w14:paraId="6F190EF1" w14:textId="77777777" w:rsidR="001B5EAB" w:rsidRDefault="00000000">
      <w:pPr>
        <w:spacing w:after="160" w:line="240" w:lineRule="auto"/>
        <w:jc w:val="both"/>
        <w:rPr>
          <w:color w:val="000000"/>
          <w:sz w:val="28"/>
          <w:szCs w:val="28"/>
        </w:rPr>
      </w:pPr>
      <w:r>
        <w:rPr>
          <w:noProof/>
          <w:color w:val="000000"/>
          <w:sz w:val="28"/>
          <w:szCs w:val="28"/>
        </w:rPr>
        <w:drawing>
          <wp:inline distT="0" distB="0" distL="0" distR="0" wp14:anchorId="58200CD6" wp14:editId="60994063">
            <wp:extent cx="5943600" cy="2118995"/>
            <wp:effectExtent l="0" t="0" r="0" b="0"/>
            <wp:docPr id="68" name="image1.png" descr="C:\Users\arsha\OneDrive\Pictures\Screenshots\Screenshot 2024-03-25 090515.png"/>
            <wp:cNvGraphicFramePr/>
            <a:graphic xmlns:a="http://schemas.openxmlformats.org/drawingml/2006/main">
              <a:graphicData uri="http://schemas.openxmlformats.org/drawingml/2006/picture">
                <pic:pic xmlns:pic="http://schemas.openxmlformats.org/drawingml/2006/picture">
                  <pic:nvPicPr>
                    <pic:cNvPr id="68" name="image1.png" descr="C:\Users\arsha\OneDrive\Pictures\Screenshots\Screenshot 2024-03-25 090515.png"/>
                    <pic:cNvPicPr preferRelativeResize="0"/>
                  </pic:nvPicPr>
                  <pic:blipFill>
                    <a:blip r:embed="rId31"/>
                    <a:srcRect/>
                    <a:stretch>
                      <a:fillRect/>
                    </a:stretch>
                  </pic:blipFill>
                  <pic:spPr>
                    <a:xfrm>
                      <a:off x="0" y="0"/>
                      <a:ext cx="5943600" cy="2119127"/>
                    </a:xfrm>
                    <a:prstGeom prst="rect">
                      <a:avLst/>
                    </a:prstGeom>
                  </pic:spPr>
                </pic:pic>
              </a:graphicData>
            </a:graphic>
          </wp:inline>
        </w:drawing>
      </w:r>
    </w:p>
    <w:p w14:paraId="2F5F2BBD" w14:textId="77777777" w:rsidR="001B5EAB" w:rsidRDefault="00000000">
      <w:pPr>
        <w:spacing w:after="160" w:line="240" w:lineRule="auto"/>
        <w:jc w:val="both"/>
        <w:rPr>
          <w:color w:val="000000"/>
          <w:sz w:val="28"/>
          <w:szCs w:val="28"/>
        </w:rPr>
      </w:pPr>
      <w:r>
        <w:rPr>
          <w:color w:val="000000"/>
          <w:sz w:val="28"/>
          <w:szCs w:val="28"/>
        </w:rPr>
        <w:t xml:space="preserve">Home </w:t>
      </w:r>
      <w:proofErr w:type="gramStart"/>
      <w:r>
        <w:rPr>
          <w:color w:val="000000"/>
          <w:sz w:val="28"/>
          <w:szCs w:val="28"/>
        </w:rPr>
        <w:t>Page:-</w:t>
      </w:r>
      <w:proofErr w:type="gramEnd"/>
    </w:p>
    <w:p w14:paraId="711DB29F" w14:textId="77777777" w:rsidR="001B5EAB" w:rsidRDefault="00000000">
      <w:pPr>
        <w:spacing w:after="160" w:line="240" w:lineRule="auto"/>
        <w:jc w:val="both"/>
        <w:rPr>
          <w:color w:val="000000"/>
          <w:sz w:val="28"/>
          <w:szCs w:val="28"/>
        </w:rPr>
      </w:pPr>
      <w:r>
        <w:rPr>
          <w:noProof/>
          <w:color w:val="000000"/>
          <w:sz w:val="28"/>
          <w:szCs w:val="28"/>
        </w:rPr>
        <w:lastRenderedPageBreak/>
        <w:drawing>
          <wp:inline distT="0" distB="0" distL="0" distR="0" wp14:anchorId="7247FD37" wp14:editId="4ECA0C5C">
            <wp:extent cx="5943600" cy="2479040"/>
            <wp:effectExtent l="0" t="0" r="0" b="0"/>
            <wp:docPr id="67" name="image13.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67" name="image13.png" descr="C:\Users\arsha\OneDrive\Pictures\Screenshots\Screenshot 2024-03-25 090405.png"/>
                    <pic:cNvPicPr preferRelativeResize="0"/>
                  </pic:nvPicPr>
                  <pic:blipFill>
                    <a:blip r:embed="rId32"/>
                    <a:srcRect/>
                    <a:stretch>
                      <a:fillRect/>
                    </a:stretch>
                  </pic:blipFill>
                  <pic:spPr>
                    <a:xfrm>
                      <a:off x="0" y="0"/>
                      <a:ext cx="5943600" cy="2479242"/>
                    </a:xfrm>
                    <a:prstGeom prst="rect">
                      <a:avLst/>
                    </a:prstGeom>
                  </pic:spPr>
                </pic:pic>
              </a:graphicData>
            </a:graphic>
          </wp:inline>
        </w:drawing>
      </w:r>
    </w:p>
    <w:p w14:paraId="1B5A6A1C" w14:textId="77777777" w:rsidR="001B5EAB" w:rsidRDefault="00000000">
      <w:pPr>
        <w:spacing w:after="160" w:line="240" w:lineRule="auto"/>
        <w:jc w:val="both"/>
        <w:rPr>
          <w:color w:val="000000"/>
          <w:sz w:val="28"/>
          <w:szCs w:val="28"/>
        </w:rPr>
      </w:pPr>
      <w:r>
        <w:rPr>
          <w:color w:val="000000"/>
          <w:sz w:val="28"/>
          <w:szCs w:val="28"/>
        </w:rPr>
        <w:t xml:space="preserve">Books </w:t>
      </w:r>
      <w:proofErr w:type="gramStart"/>
      <w:r>
        <w:rPr>
          <w:color w:val="000000"/>
          <w:sz w:val="28"/>
          <w:szCs w:val="28"/>
        </w:rPr>
        <w:t>Page:-</w:t>
      </w:r>
      <w:proofErr w:type="gramEnd"/>
    </w:p>
    <w:p w14:paraId="76A580D2" w14:textId="77777777" w:rsidR="001B5EAB" w:rsidRDefault="00000000">
      <w:pPr>
        <w:spacing w:after="160" w:line="240" w:lineRule="auto"/>
        <w:jc w:val="both"/>
        <w:rPr>
          <w:color w:val="000000"/>
          <w:sz w:val="28"/>
          <w:szCs w:val="28"/>
        </w:rPr>
      </w:pPr>
      <w:r>
        <w:rPr>
          <w:noProof/>
          <w:color w:val="000000"/>
          <w:sz w:val="28"/>
          <w:szCs w:val="28"/>
        </w:rPr>
        <w:drawing>
          <wp:inline distT="0" distB="0" distL="0" distR="0" wp14:anchorId="3848F61F" wp14:editId="6216CECA">
            <wp:extent cx="5943600" cy="2230755"/>
            <wp:effectExtent l="0" t="0" r="0" b="0"/>
            <wp:docPr id="71" name="image15.png" descr="C:\Users\arsha\OneDrive\Pictures\Screenshots\Screenshot 2024-03-25 090632.png"/>
            <wp:cNvGraphicFramePr/>
            <a:graphic xmlns:a="http://schemas.openxmlformats.org/drawingml/2006/main">
              <a:graphicData uri="http://schemas.openxmlformats.org/drawingml/2006/picture">
                <pic:pic xmlns:pic="http://schemas.openxmlformats.org/drawingml/2006/picture">
                  <pic:nvPicPr>
                    <pic:cNvPr id="71" name="image15.png" descr="C:\Users\arsha\OneDrive\Pictures\Screenshots\Screenshot 2024-03-25 090632.png"/>
                    <pic:cNvPicPr preferRelativeResize="0"/>
                  </pic:nvPicPr>
                  <pic:blipFill>
                    <a:blip r:embed="rId33"/>
                    <a:srcRect/>
                    <a:stretch>
                      <a:fillRect/>
                    </a:stretch>
                  </pic:blipFill>
                  <pic:spPr>
                    <a:xfrm>
                      <a:off x="0" y="0"/>
                      <a:ext cx="5943600" cy="2230876"/>
                    </a:xfrm>
                    <a:prstGeom prst="rect">
                      <a:avLst/>
                    </a:prstGeom>
                  </pic:spPr>
                </pic:pic>
              </a:graphicData>
            </a:graphic>
          </wp:inline>
        </w:drawing>
      </w:r>
    </w:p>
    <w:p w14:paraId="464BF186" w14:textId="77777777" w:rsidR="001B5EAB" w:rsidRDefault="00000000">
      <w:pPr>
        <w:spacing w:after="160" w:line="240" w:lineRule="auto"/>
        <w:jc w:val="both"/>
        <w:rPr>
          <w:color w:val="000000"/>
          <w:sz w:val="28"/>
          <w:szCs w:val="28"/>
        </w:rPr>
      </w:pPr>
      <w:r>
        <w:rPr>
          <w:color w:val="000000"/>
          <w:sz w:val="28"/>
          <w:szCs w:val="28"/>
        </w:rPr>
        <w:t xml:space="preserve">Wishlist </w:t>
      </w:r>
      <w:proofErr w:type="gramStart"/>
      <w:r>
        <w:rPr>
          <w:color w:val="000000"/>
          <w:sz w:val="28"/>
          <w:szCs w:val="28"/>
        </w:rPr>
        <w:t>Page:-</w:t>
      </w:r>
      <w:proofErr w:type="gramEnd"/>
    </w:p>
    <w:p w14:paraId="6A7D779F" w14:textId="77777777" w:rsidR="001B5EAB" w:rsidRDefault="00000000">
      <w:pPr>
        <w:spacing w:after="160" w:line="240" w:lineRule="auto"/>
        <w:jc w:val="both"/>
        <w:rPr>
          <w:color w:val="000000"/>
          <w:sz w:val="28"/>
          <w:szCs w:val="28"/>
        </w:rPr>
      </w:pPr>
      <w:r>
        <w:rPr>
          <w:noProof/>
          <w:color w:val="000000"/>
          <w:sz w:val="28"/>
          <w:szCs w:val="28"/>
        </w:rPr>
        <w:drawing>
          <wp:inline distT="0" distB="0" distL="0" distR="0" wp14:anchorId="2007F8D2" wp14:editId="6CE1572B">
            <wp:extent cx="5943600" cy="2211070"/>
            <wp:effectExtent l="0" t="0" r="0" b="0"/>
            <wp:docPr id="69" name="image10.png" descr="C:\Users\arsha\OneDrive\Pictures\Screenshots\Screenshot 2024-03-25 090648.png"/>
            <wp:cNvGraphicFramePr/>
            <a:graphic xmlns:a="http://schemas.openxmlformats.org/drawingml/2006/main">
              <a:graphicData uri="http://schemas.openxmlformats.org/drawingml/2006/picture">
                <pic:pic xmlns:pic="http://schemas.openxmlformats.org/drawingml/2006/picture">
                  <pic:nvPicPr>
                    <pic:cNvPr id="69" name="image10.png" descr="C:\Users\arsha\OneDrive\Pictures\Screenshots\Screenshot 2024-03-25 090648.png"/>
                    <pic:cNvPicPr preferRelativeResize="0"/>
                  </pic:nvPicPr>
                  <pic:blipFill>
                    <a:blip r:embed="rId34"/>
                    <a:srcRect/>
                    <a:stretch>
                      <a:fillRect/>
                    </a:stretch>
                  </pic:blipFill>
                  <pic:spPr>
                    <a:xfrm>
                      <a:off x="0" y="0"/>
                      <a:ext cx="5943600" cy="2211120"/>
                    </a:xfrm>
                    <a:prstGeom prst="rect">
                      <a:avLst/>
                    </a:prstGeom>
                  </pic:spPr>
                </pic:pic>
              </a:graphicData>
            </a:graphic>
          </wp:inline>
        </w:drawing>
      </w:r>
    </w:p>
    <w:p w14:paraId="6A62F5B6" w14:textId="77777777" w:rsidR="001B5EAB" w:rsidRDefault="00000000">
      <w:pPr>
        <w:spacing w:after="160" w:line="240" w:lineRule="auto"/>
        <w:jc w:val="both"/>
        <w:rPr>
          <w:color w:val="000000"/>
          <w:sz w:val="28"/>
          <w:szCs w:val="28"/>
        </w:rPr>
      </w:pPr>
      <w:r>
        <w:rPr>
          <w:color w:val="000000"/>
          <w:sz w:val="28"/>
          <w:szCs w:val="28"/>
        </w:rPr>
        <w:t xml:space="preserve">My Bookings </w:t>
      </w:r>
      <w:proofErr w:type="gramStart"/>
      <w:r>
        <w:rPr>
          <w:color w:val="000000"/>
          <w:sz w:val="28"/>
          <w:szCs w:val="28"/>
        </w:rPr>
        <w:t>Page :</w:t>
      </w:r>
      <w:proofErr w:type="gramEnd"/>
      <w:r>
        <w:rPr>
          <w:color w:val="000000"/>
          <w:sz w:val="28"/>
          <w:szCs w:val="28"/>
        </w:rPr>
        <w:t>-</w:t>
      </w:r>
    </w:p>
    <w:p w14:paraId="717936FC" w14:textId="77777777" w:rsidR="001B5EAB" w:rsidRDefault="00000000">
      <w:pPr>
        <w:spacing w:after="160" w:line="240" w:lineRule="auto"/>
        <w:jc w:val="both"/>
        <w:rPr>
          <w:color w:val="000000"/>
          <w:sz w:val="28"/>
          <w:szCs w:val="28"/>
        </w:rPr>
      </w:pPr>
      <w:r>
        <w:rPr>
          <w:noProof/>
          <w:color w:val="000000"/>
          <w:sz w:val="28"/>
          <w:szCs w:val="28"/>
        </w:rPr>
        <w:lastRenderedPageBreak/>
        <w:drawing>
          <wp:inline distT="0" distB="0" distL="0" distR="0" wp14:anchorId="1BDA0662" wp14:editId="16339786">
            <wp:extent cx="5943600" cy="2168525"/>
            <wp:effectExtent l="0" t="0" r="0" b="0"/>
            <wp:docPr id="70" name="image16.png" descr="C:\Users\arsha\OneDrive\Pictures\Screenshots\Screenshot 2024-03-25 091147.png"/>
            <wp:cNvGraphicFramePr/>
            <a:graphic xmlns:a="http://schemas.openxmlformats.org/drawingml/2006/main">
              <a:graphicData uri="http://schemas.openxmlformats.org/drawingml/2006/picture">
                <pic:pic xmlns:pic="http://schemas.openxmlformats.org/drawingml/2006/picture">
                  <pic:nvPicPr>
                    <pic:cNvPr id="70" name="image16.png" descr="C:\Users\arsha\OneDrive\Pictures\Screenshots\Screenshot 2024-03-25 091147.png"/>
                    <pic:cNvPicPr preferRelativeResize="0"/>
                  </pic:nvPicPr>
                  <pic:blipFill>
                    <a:blip r:embed="rId35"/>
                    <a:srcRect/>
                    <a:stretch>
                      <a:fillRect/>
                    </a:stretch>
                  </pic:blipFill>
                  <pic:spPr>
                    <a:xfrm>
                      <a:off x="0" y="0"/>
                      <a:ext cx="5943600" cy="2168615"/>
                    </a:xfrm>
                    <a:prstGeom prst="rect">
                      <a:avLst/>
                    </a:prstGeom>
                  </pic:spPr>
                </pic:pic>
              </a:graphicData>
            </a:graphic>
          </wp:inline>
        </w:drawing>
      </w:r>
    </w:p>
    <w:p w14:paraId="523F42A7" w14:textId="77777777" w:rsidR="001B5EAB" w:rsidRDefault="00000000">
      <w:pPr>
        <w:spacing w:after="0"/>
        <w:rPr>
          <w:color w:val="000000"/>
          <w:sz w:val="28"/>
          <w:szCs w:val="28"/>
        </w:rPr>
      </w:pPr>
      <w:r>
        <w:rPr>
          <w:color w:val="000000"/>
          <w:sz w:val="28"/>
          <w:szCs w:val="28"/>
        </w:rPr>
        <w:t xml:space="preserve">Seller </w:t>
      </w:r>
      <w:proofErr w:type="gramStart"/>
      <w:r>
        <w:rPr>
          <w:color w:val="000000"/>
          <w:sz w:val="28"/>
          <w:szCs w:val="28"/>
        </w:rPr>
        <w:t>Dashboard:-</w:t>
      </w:r>
      <w:proofErr w:type="gramEnd"/>
    </w:p>
    <w:p w14:paraId="5FECEA17" w14:textId="77777777" w:rsidR="001B5EAB" w:rsidRDefault="00000000">
      <w:pPr>
        <w:spacing w:after="0"/>
        <w:rPr>
          <w:color w:val="000000"/>
          <w:sz w:val="28"/>
          <w:szCs w:val="28"/>
        </w:rPr>
      </w:pPr>
      <w:r>
        <w:rPr>
          <w:noProof/>
          <w:color w:val="000000"/>
          <w:sz w:val="28"/>
          <w:szCs w:val="28"/>
        </w:rPr>
        <w:drawing>
          <wp:inline distT="0" distB="0" distL="0" distR="0" wp14:anchorId="5448B2D1" wp14:editId="0400CC2E">
            <wp:extent cx="5943600" cy="2486025"/>
            <wp:effectExtent l="0" t="0" r="0" b="0"/>
            <wp:docPr id="72" name="image7.png" descr="C:\Users\arsha\OneDrive\Pictures\Screenshots\Screenshot 2024-03-25 091336.png"/>
            <wp:cNvGraphicFramePr/>
            <a:graphic xmlns:a="http://schemas.openxmlformats.org/drawingml/2006/main">
              <a:graphicData uri="http://schemas.openxmlformats.org/drawingml/2006/picture">
                <pic:pic xmlns:pic="http://schemas.openxmlformats.org/drawingml/2006/picture">
                  <pic:nvPicPr>
                    <pic:cNvPr id="72" name="image7.png" descr="C:\Users\arsha\OneDrive\Pictures\Screenshots\Screenshot 2024-03-25 091336.png"/>
                    <pic:cNvPicPr preferRelativeResize="0"/>
                  </pic:nvPicPr>
                  <pic:blipFill>
                    <a:blip r:embed="rId36"/>
                    <a:srcRect/>
                    <a:stretch>
                      <a:fillRect/>
                    </a:stretch>
                  </pic:blipFill>
                  <pic:spPr>
                    <a:xfrm>
                      <a:off x="0" y="0"/>
                      <a:ext cx="5943600" cy="2486603"/>
                    </a:xfrm>
                    <a:prstGeom prst="rect">
                      <a:avLst/>
                    </a:prstGeom>
                  </pic:spPr>
                </pic:pic>
              </a:graphicData>
            </a:graphic>
          </wp:inline>
        </w:drawing>
      </w:r>
    </w:p>
    <w:p w14:paraId="1EDD6400" w14:textId="77777777" w:rsidR="001B5EAB" w:rsidRDefault="001B5EAB">
      <w:pPr>
        <w:spacing w:after="0"/>
        <w:rPr>
          <w:color w:val="000000"/>
          <w:sz w:val="28"/>
          <w:szCs w:val="28"/>
        </w:rPr>
      </w:pPr>
    </w:p>
    <w:p w14:paraId="2E522034" w14:textId="77777777" w:rsidR="001B5EAB" w:rsidRDefault="00000000">
      <w:pPr>
        <w:spacing w:after="0"/>
        <w:rPr>
          <w:color w:val="000000"/>
          <w:sz w:val="28"/>
          <w:szCs w:val="28"/>
        </w:rPr>
      </w:pPr>
      <w:r>
        <w:rPr>
          <w:color w:val="000000"/>
          <w:sz w:val="28"/>
          <w:szCs w:val="28"/>
        </w:rPr>
        <w:t>Seller Items:</w:t>
      </w:r>
    </w:p>
    <w:p w14:paraId="1FAA3A51" w14:textId="77777777" w:rsidR="001B5EAB" w:rsidRDefault="00000000">
      <w:pPr>
        <w:spacing w:after="0"/>
        <w:rPr>
          <w:color w:val="000000"/>
          <w:sz w:val="28"/>
          <w:szCs w:val="28"/>
        </w:rPr>
      </w:pPr>
      <w:r>
        <w:rPr>
          <w:noProof/>
          <w:color w:val="000000"/>
          <w:sz w:val="28"/>
          <w:szCs w:val="28"/>
        </w:rPr>
        <w:drawing>
          <wp:inline distT="0" distB="0" distL="0" distR="0" wp14:anchorId="2DA5A26E" wp14:editId="465525C2">
            <wp:extent cx="5943600" cy="2174240"/>
            <wp:effectExtent l="0" t="0" r="0" b="0"/>
            <wp:docPr id="73" name="image3.png" descr="C:\Users\arsha\OneDrive\Pictures\Screenshots\Screenshot 2024-03-25 091618.png"/>
            <wp:cNvGraphicFramePr/>
            <a:graphic xmlns:a="http://schemas.openxmlformats.org/drawingml/2006/main">
              <a:graphicData uri="http://schemas.openxmlformats.org/drawingml/2006/picture">
                <pic:pic xmlns:pic="http://schemas.openxmlformats.org/drawingml/2006/picture">
                  <pic:nvPicPr>
                    <pic:cNvPr id="73" name="image3.png" descr="C:\Users\arsha\OneDrive\Pictures\Screenshots\Screenshot 2024-03-25 091618.png"/>
                    <pic:cNvPicPr preferRelativeResize="0"/>
                  </pic:nvPicPr>
                  <pic:blipFill>
                    <a:blip r:embed="rId37"/>
                    <a:srcRect/>
                    <a:stretch>
                      <a:fillRect/>
                    </a:stretch>
                  </pic:blipFill>
                  <pic:spPr>
                    <a:xfrm>
                      <a:off x="0" y="0"/>
                      <a:ext cx="5943600" cy="2174529"/>
                    </a:xfrm>
                    <a:prstGeom prst="rect">
                      <a:avLst/>
                    </a:prstGeom>
                  </pic:spPr>
                </pic:pic>
              </a:graphicData>
            </a:graphic>
          </wp:inline>
        </w:drawing>
      </w:r>
    </w:p>
    <w:p w14:paraId="608BFD94" w14:textId="77777777" w:rsidR="001B5EAB" w:rsidRDefault="001B5EAB">
      <w:pPr>
        <w:spacing w:after="0"/>
        <w:rPr>
          <w:color w:val="000000"/>
          <w:sz w:val="28"/>
          <w:szCs w:val="28"/>
        </w:rPr>
      </w:pPr>
    </w:p>
    <w:p w14:paraId="758C13E5" w14:textId="77777777" w:rsidR="001B5EAB" w:rsidRDefault="00000000">
      <w:pPr>
        <w:spacing w:after="0"/>
        <w:rPr>
          <w:color w:val="000000"/>
          <w:sz w:val="28"/>
          <w:szCs w:val="28"/>
        </w:rPr>
      </w:pPr>
      <w:r>
        <w:rPr>
          <w:color w:val="000000"/>
          <w:sz w:val="28"/>
          <w:szCs w:val="28"/>
        </w:rPr>
        <w:t xml:space="preserve">Admin </w:t>
      </w:r>
      <w:proofErr w:type="gramStart"/>
      <w:r>
        <w:rPr>
          <w:color w:val="000000"/>
          <w:sz w:val="28"/>
          <w:szCs w:val="28"/>
        </w:rPr>
        <w:t>Dashboard:-</w:t>
      </w:r>
      <w:proofErr w:type="gramEnd"/>
    </w:p>
    <w:p w14:paraId="19E41F12" w14:textId="77777777" w:rsidR="001B5EAB" w:rsidRDefault="00000000">
      <w:pPr>
        <w:spacing w:after="0"/>
        <w:rPr>
          <w:color w:val="000000"/>
          <w:sz w:val="28"/>
          <w:szCs w:val="28"/>
        </w:rPr>
      </w:pPr>
      <w:r>
        <w:rPr>
          <w:noProof/>
          <w:color w:val="000000"/>
          <w:sz w:val="28"/>
          <w:szCs w:val="28"/>
        </w:rPr>
        <w:lastRenderedPageBreak/>
        <w:drawing>
          <wp:inline distT="0" distB="0" distL="0" distR="0" wp14:anchorId="4B966E79" wp14:editId="6519007B">
            <wp:extent cx="5943600" cy="2342515"/>
            <wp:effectExtent l="0" t="0" r="0" b="0"/>
            <wp:docPr id="74" name="image6.png" descr="C:\Users\arsha\OneDrive\Pictures\Screenshots\Screenshot 2024-03-25 091503.png"/>
            <wp:cNvGraphicFramePr/>
            <a:graphic xmlns:a="http://schemas.openxmlformats.org/drawingml/2006/main">
              <a:graphicData uri="http://schemas.openxmlformats.org/drawingml/2006/picture">
                <pic:pic xmlns:pic="http://schemas.openxmlformats.org/drawingml/2006/picture">
                  <pic:nvPicPr>
                    <pic:cNvPr id="74" name="image6.png" descr="C:\Users\arsha\OneDrive\Pictures\Screenshots\Screenshot 2024-03-25 091503.png"/>
                    <pic:cNvPicPr preferRelativeResize="0"/>
                  </pic:nvPicPr>
                  <pic:blipFill>
                    <a:blip r:embed="rId38"/>
                    <a:srcRect/>
                    <a:stretch>
                      <a:fillRect/>
                    </a:stretch>
                  </pic:blipFill>
                  <pic:spPr>
                    <a:xfrm>
                      <a:off x="0" y="0"/>
                      <a:ext cx="5943600" cy="2343025"/>
                    </a:xfrm>
                    <a:prstGeom prst="rect">
                      <a:avLst/>
                    </a:prstGeom>
                  </pic:spPr>
                </pic:pic>
              </a:graphicData>
            </a:graphic>
          </wp:inline>
        </w:drawing>
      </w:r>
    </w:p>
    <w:p w14:paraId="5F88B826" w14:textId="77777777" w:rsidR="001B5EAB" w:rsidRDefault="00000000">
      <w:pPr>
        <w:spacing w:after="0"/>
        <w:rPr>
          <w:rFonts w:ascii="Cambria" w:eastAsia="Cambria" w:hAnsi="Cambria" w:cs="Cambria"/>
          <w:color w:val="000000"/>
          <w:sz w:val="26"/>
          <w:szCs w:val="26"/>
        </w:rPr>
      </w:pPr>
      <w:r>
        <w:rPr>
          <w:color w:val="000000"/>
          <w:sz w:val="28"/>
          <w:szCs w:val="28"/>
        </w:rPr>
        <w:t>Users Page:</w:t>
      </w:r>
    </w:p>
    <w:p w14:paraId="1B0D7601" w14:textId="77777777" w:rsidR="001B5EAB" w:rsidRDefault="00000000">
      <w:pPr>
        <w:spacing w:before="138" w:after="0" w:line="240" w:lineRule="auto"/>
        <w:ind w:right="2337"/>
        <w:rPr>
          <w:color w:val="000000"/>
          <w:sz w:val="26"/>
          <w:szCs w:val="26"/>
        </w:rPr>
      </w:pPr>
      <w:r>
        <w:rPr>
          <w:noProof/>
          <w:color w:val="000000"/>
          <w:sz w:val="26"/>
          <w:szCs w:val="26"/>
        </w:rPr>
        <w:drawing>
          <wp:inline distT="0" distB="0" distL="0" distR="0" wp14:anchorId="0B345770" wp14:editId="720B149D">
            <wp:extent cx="5943600" cy="2085975"/>
            <wp:effectExtent l="0" t="0" r="0" b="0"/>
            <wp:docPr id="75" name="image9.png" descr="C:\Users\arsha\OneDrive\Pictures\Screenshots\Screenshot 2024-03-25 091522.png"/>
            <wp:cNvGraphicFramePr/>
            <a:graphic xmlns:a="http://schemas.openxmlformats.org/drawingml/2006/main">
              <a:graphicData uri="http://schemas.openxmlformats.org/drawingml/2006/picture">
                <pic:pic xmlns:pic="http://schemas.openxmlformats.org/drawingml/2006/picture">
                  <pic:nvPicPr>
                    <pic:cNvPr id="75" name="image9.png" descr="C:\Users\arsha\OneDrive\Pictures\Screenshots\Screenshot 2024-03-25 091522.png"/>
                    <pic:cNvPicPr preferRelativeResize="0"/>
                  </pic:nvPicPr>
                  <pic:blipFill>
                    <a:blip r:embed="rId39"/>
                    <a:srcRect/>
                    <a:stretch>
                      <a:fillRect/>
                    </a:stretch>
                  </pic:blipFill>
                  <pic:spPr>
                    <a:xfrm>
                      <a:off x="0" y="0"/>
                      <a:ext cx="5943600" cy="2086446"/>
                    </a:xfrm>
                    <a:prstGeom prst="rect">
                      <a:avLst/>
                    </a:prstGeom>
                  </pic:spPr>
                </pic:pic>
              </a:graphicData>
            </a:graphic>
          </wp:inline>
        </w:drawing>
      </w:r>
    </w:p>
    <w:p w14:paraId="6E74C2ED" w14:textId="77777777" w:rsidR="001B5EAB" w:rsidRDefault="001B5EAB">
      <w:pPr>
        <w:spacing w:before="138" w:after="0" w:line="240" w:lineRule="auto"/>
        <w:ind w:right="2337"/>
        <w:rPr>
          <w:color w:val="000000"/>
          <w:sz w:val="26"/>
          <w:szCs w:val="26"/>
        </w:rPr>
      </w:pPr>
    </w:p>
    <w:p w14:paraId="1066F1A4" w14:textId="77777777" w:rsidR="001B5EAB" w:rsidRDefault="00000000">
      <w:pPr>
        <w:spacing w:before="138" w:after="0" w:line="240" w:lineRule="auto"/>
        <w:ind w:right="2337"/>
        <w:rPr>
          <w:color w:val="000000"/>
          <w:sz w:val="26"/>
          <w:szCs w:val="26"/>
        </w:rPr>
      </w:pPr>
      <w:r>
        <w:rPr>
          <w:color w:val="000000"/>
          <w:sz w:val="26"/>
          <w:szCs w:val="26"/>
        </w:rPr>
        <w:t>User Orders:</w:t>
      </w:r>
    </w:p>
    <w:p w14:paraId="5850D7A6" w14:textId="77777777" w:rsidR="001B5EAB" w:rsidRDefault="00000000">
      <w:pPr>
        <w:spacing w:before="138" w:after="0" w:line="240" w:lineRule="auto"/>
        <w:ind w:right="2337"/>
        <w:rPr>
          <w:color w:val="000000"/>
          <w:sz w:val="26"/>
          <w:szCs w:val="26"/>
        </w:rPr>
      </w:pPr>
      <w:r>
        <w:rPr>
          <w:noProof/>
          <w:color w:val="000000"/>
          <w:sz w:val="26"/>
          <w:szCs w:val="26"/>
        </w:rPr>
        <w:drawing>
          <wp:inline distT="0" distB="0" distL="0" distR="0" wp14:anchorId="2E22BC54" wp14:editId="059FAE92">
            <wp:extent cx="5943600" cy="2604770"/>
            <wp:effectExtent l="0" t="0" r="0" b="0"/>
            <wp:docPr id="76" name="image14.png" descr="C:\Users\arsha\OneDrive\Pictures\Screenshots\Screenshot 2024-03-25 091542.png"/>
            <wp:cNvGraphicFramePr/>
            <a:graphic xmlns:a="http://schemas.openxmlformats.org/drawingml/2006/main">
              <a:graphicData uri="http://schemas.openxmlformats.org/drawingml/2006/picture">
                <pic:pic xmlns:pic="http://schemas.openxmlformats.org/drawingml/2006/picture">
                  <pic:nvPicPr>
                    <pic:cNvPr id="76" name="image14.png" descr="C:\Users\arsha\OneDrive\Pictures\Screenshots\Screenshot 2024-03-25 091542.png"/>
                    <pic:cNvPicPr preferRelativeResize="0"/>
                  </pic:nvPicPr>
                  <pic:blipFill>
                    <a:blip r:embed="rId40"/>
                    <a:srcRect/>
                    <a:stretch>
                      <a:fillRect/>
                    </a:stretch>
                  </pic:blipFill>
                  <pic:spPr>
                    <a:xfrm>
                      <a:off x="0" y="0"/>
                      <a:ext cx="5943600" cy="2605300"/>
                    </a:xfrm>
                    <a:prstGeom prst="rect">
                      <a:avLst/>
                    </a:prstGeom>
                  </pic:spPr>
                </pic:pic>
              </a:graphicData>
            </a:graphic>
          </wp:inline>
        </w:drawing>
      </w:r>
    </w:p>
    <w:p w14:paraId="306DE88D" w14:textId="77777777" w:rsidR="001B5EAB" w:rsidRDefault="00000000">
      <w:pPr>
        <w:spacing w:before="138" w:after="0" w:line="240" w:lineRule="auto"/>
        <w:ind w:right="2337"/>
        <w:rPr>
          <w:color w:val="000000"/>
          <w:sz w:val="26"/>
          <w:szCs w:val="26"/>
        </w:rPr>
      </w:pPr>
      <w:r>
        <w:rPr>
          <w:color w:val="000000"/>
          <w:sz w:val="26"/>
          <w:szCs w:val="26"/>
        </w:rPr>
        <w:lastRenderedPageBreak/>
        <w:t>Sellers Page:</w:t>
      </w:r>
    </w:p>
    <w:p w14:paraId="037F3C9F" w14:textId="77777777" w:rsidR="001B5EAB" w:rsidRDefault="00000000">
      <w:pPr>
        <w:spacing w:before="138" w:after="0" w:line="240" w:lineRule="auto"/>
        <w:ind w:right="2337"/>
        <w:rPr>
          <w:color w:val="000000"/>
          <w:sz w:val="26"/>
          <w:szCs w:val="26"/>
        </w:rPr>
      </w:pPr>
      <w:r>
        <w:rPr>
          <w:noProof/>
          <w:color w:val="000000"/>
          <w:sz w:val="26"/>
          <w:szCs w:val="26"/>
        </w:rPr>
        <w:drawing>
          <wp:inline distT="0" distB="0" distL="0" distR="0" wp14:anchorId="59F8D886" wp14:editId="3A978371">
            <wp:extent cx="5943600" cy="2118995"/>
            <wp:effectExtent l="0" t="0" r="0" b="0"/>
            <wp:docPr id="77" name="image4.png" descr="C:\Users\arsha\OneDrive\Pictures\Screenshots\Screenshot 2024-03-25 091556.png"/>
            <wp:cNvGraphicFramePr/>
            <a:graphic xmlns:a="http://schemas.openxmlformats.org/drawingml/2006/main">
              <a:graphicData uri="http://schemas.openxmlformats.org/drawingml/2006/picture">
                <pic:pic xmlns:pic="http://schemas.openxmlformats.org/drawingml/2006/picture">
                  <pic:nvPicPr>
                    <pic:cNvPr id="77" name="image4.png" descr="C:\Users\arsha\OneDrive\Pictures\Screenshots\Screenshot 2024-03-25 091556.png"/>
                    <pic:cNvPicPr preferRelativeResize="0"/>
                  </pic:nvPicPr>
                  <pic:blipFill>
                    <a:blip r:embed="rId41"/>
                    <a:srcRect/>
                    <a:stretch>
                      <a:fillRect/>
                    </a:stretch>
                  </pic:blipFill>
                  <pic:spPr>
                    <a:xfrm>
                      <a:off x="0" y="0"/>
                      <a:ext cx="5943600" cy="2119128"/>
                    </a:xfrm>
                    <a:prstGeom prst="rect">
                      <a:avLst/>
                    </a:prstGeom>
                  </pic:spPr>
                </pic:pic>
              </a:graphicData>
            </a:graphic>
          </wp:inline>
        </w:drawing>
      </w:r>
    </w:p>
    <w:p w14:paraId="4345599B" w14:textId="77777777" w:rsidR="001B5EAB" w:rsidRDefault="00000000">
      <w:pPr>
        <w:spacing w:before="138" w:after="0" w:line="240" w:lineRule="auto"/>
        <w:ind w:right="2337"/>
        <w:rPr>
          <w:color w:val="000000"/>
          <w:sz w:val="26"/>
          <w:szCs w:val="26"/>
        </w:rPr>
      </w:pPr>
      <w:r>
        <w:rPr>
          <w:color w:val="000000"/>
          <w:sz w:val="26"/>
          <w:szCs w:val="26"/>
        </w:rPr>
        <w:t xml:space="preserve">The demo of the app is available </w:t>
      </w:r>
      <w:proofErr w:type="gramStart"/>
      <w:r>
        <w:rPr>
          <w:color w:val="000000"/>
          <w:sz w:val="26"/>
          <w:szCs w:val="26"/>
        </w:rPr>
        <w:t>at:-</w:t>
      </w:r>
      <w:proofErr w:type="gramEnd"/>
      <w:r>
        <w:rPr>
          <w:rFonts w:ascii="Times New Roman" w:eastAsia="Times New Roman" w:hAnsi="Times New Roman" w:cs="Times New Roman"/>
          <w:color w:val="000000"/>
          <w:sz w:val="24"/>
          <w:szCs w:val="24"/>
        </w:rPr>
        <w:t xml:space="preserve"> </w:t>
      </w:r>
    </w:p>
    <w:p w14:paraId="568B71D7" w14:textId="77777777" w:rsidR="001B5EAB" w:rsidRDefault="00000000">
      <w:pPr>
        <w:spacing w:before="138" w:after="0" w:line="240" w:lineRule="auto"/>
        <w:ind w:right="2337"/>
        <w:rPr>
          <w:color w:val="000000"/>
          <w:sz w:val="26"/>
          <w:szCs w:val="26"/>
        </w:rPr>
      </w:pPr>
      <w:hyperlink r:id="rId42">
        <w:r>
          <w:rPr>
            <w:color w:val="1155CC"/>
            <w:sz w:val="26"/>
            <w:szCs w:val="26"/>
            <w:u w:val="single"/>
          </w:rPr>
          <w:t>https://drive.google.com/file/d/14zsjfT65GYyZdnw2v5StoNeRn5bApsxa/view?usp=drive_link</w:t>
        </w:r>
      </w:hyperlink>
    </w:p>
    <w:p w14:paraId="3E9B197A" w14:textId="77777777" w:rsidR="001B5EAB" w:rsidRDefault="00000000">
      <w:pPr>
        <w:spacing w:before="138" w:after="0" w:line="240" w:lineRule="auto"/>
        <w:ind w:right="2337"/>
        <w:rPr>
          <w:color w:val="000000"/>
          <w:sz w:val="26"/>
          <w:szCs w:val="26"/>
        </w:rPr>
      </w:pPr>
      <w:r>
        <w:rPr>
          <w:color w:val="000000"/>
          <w:sz w:val="26"/>
          <w:szCs w:val="26"/>
        </w:rPr>
        <w:t xml:space="preserve">The final code in GITHUB link is available </w:t>
      </w:r>
      <w:proofErr w:type="gramStart"/>
      <w:r>
        <w:rPr>
          <w:color w:val="000000"/>
          <w:sz w:val="26"/>
          <w:szCs w:val="26"/>
        </w:rPr>
        <w:t>in :</w:t>
      </w:r>
      <w:proofErr w:type="gramEnd"/>
      <w:r>
        <w:rPr>
          <w:color w:val="000000"/>
          <w:sz w:val="26"/>
          <w:szCs w:val="26"/>
        </w:rPr>
        <w:t>-</w:t>
      </w:r>
    </w:p>
    <w:p w14:paraId="5F2D2506" w14:textId="77777777" w:rsidR="001B5EAB" w:rsidRDefault="001B5EAB">
      <w:pPr>
        <w:spacing w:before="138" w:after="0" w:line="240" w:lineRule="auto"/>
        <w:ind w:right="2337"/>
        <w:rPr>
          <w:color w:val="000000"/>
          <w:sz w:val="26"/>
          <w:szCs w:val="26"/>
        </w:rPr>
      </w:pPr>
    </w:p>
    <w:p w14:paraId="61F250DD" w14:textId="77777777" w:rsidR="001B5EAB" w:rsidRDefault="00000000">
      <w:pPr>
        <w:spacing w:after="0"/>
        <w:rPr>
          <w:rFonts w:ascii="Cambria" w:eastAsia="Cambria" w:hAnsi="Cambria"/>
          <w:color w:val="FF0000"/>
          <w:sz w:val="26"/>
          <w:szCs w:val="26"/>
        </w:rPr>
      </w:pPr>
      <w:hyperlink r:id="rId43" w:history="1">
        <w:r>
          <w:rPr>
            <w:rStyle w:val="Hyperlink"/>
            <w:rFonts w:ascii="Cambria" w:eastAsia="Cambria" w:hAnsi="Cambria"/>
            <w:sz w:val="26"/>
            <w:szCs w:val="26"/>
          </w:rPr>
          <w:t>https://github.com/Kalyani-175/OnlineBookStore</w:t>
        </w:r>
      </w:hyperlink>
    </w:p>
    <w:p w14:paraId="28150787" w14:textId="77777777" w:rsidR="001B5EAB" w:rsidRDefault="001B5EAB">
      <w:pPr>
        <w:spacing w:after="0"/>
        <w:rPr>
          <w:rFonts w:ascii="Cambria" w:eastAsia="Cambria" w:hAnsi="Cambria"/>
          <w:color w:val="FF0000"/>
          <w:sz w:val="26"/>
          <w:szCs w:val="26"/>
        </w:rPr>
      </w:pPr>
    </w:p>
    <w:p w14:paraId="49CE8655" w14:textId="77777777" w:rsidR="001B5EAB" w:rsidRDefault="001B5EAB">
      <w:pPr>
        <w:spacing w:after="0"/>
        <w:rPr>
          <w:rFonts w:ascii="Cambria" w:eastAsia="Cambria" w:hAnsi="Cambria"/>
          <w:color w:val="FF0000"/>
          <w:sz w:val="26"/>
          <w:szCs w:val="26"/>
        </w:rPr>
      </w:pPr>
    </w:p>
    <w:p w14:paraId="13043EE0" w14:textId="77777777" w:rsidR="001B5EAB" w:rsidRDefault="00000000">
      <w:pPr>
        <w:jc w:val="both"/>
        <w:rPr>
          <w:rFonts w:ascii="Ink Free" w:eastAsia="Ink Free" w:hAnsi="Ink Free" w:cs="Ink Free"/>
          <w:b/>
          <w:color w:val="FF0000"/>
          <w:sz w:val="36"/>
          <w:szCs w:val="36"/>
        </w:rPr>
      </w:pPr>
      <w:r>
        <w:rPr>
          <w:rFonts w:ascii="Ink Free" w:eastAsia="Ink Free" w:hAnsi="Ink Free" w:cs="Ink Free"/>
          <w:b/>
          <w:color w:val="FF0000"/>
          <w:sz w:val="36"/>
          <w:szCs w:val="36"/>
        </w:rPr>
        <w:t xml:space="preserve">                          *** Happy Hacking!! ***</w:t>
      </w:r>
    </w:p>
    <w:p w14:paraId="24ECE29B" w14:textId="77777777" w:rsidR="001B5EAB" w:rsidRDefault="001B5EAB">
      <w:pPr>
        <w:spacing w:after="0"/>
        <w:rPr>
          <w:sz w:val="26"/>
          <w:szCs w:val="26"/>
        </w:rPr>
      </w:pPr>
    </w:p>
    <w:sectPr w:rsidR="001B5EA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A9E09A" w14:textId="77777777" w:rsidR="00C95FF1" w:rsidRDefault="00C95FF1">
      <w:pPr>
        <w:spacing w:line="240" w:lineRule="auto"/>
      </w:pPr>
      <w:r>
        <w:separator/>
      </w:r>
    </w:p>
  </w:endnote>
  <w:endnote w:type="continuationSeparator" w:id="0">
    <w:p w14:paraId="781F4F23" w14:textId="77777777" w:rsidR="00C95FF1" w:rsidRDefault="00C95F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8DBC65" w14:textId="77777777" w:rsidR="00C95FF1" w:rsidRDefault="00C95FF1">
      <w:pPr>
        <w:spacing w:after="0"/>
      </w:pPr>
      <w:r>
        <w:separator/>
      </w:r>
    </w:p>
  </w:footnote>
  <w:footnote w:type="continuationSeparator" w:id="0">
    <w:p w14:paraId="1C5AF47C" w14:textId="77777777" w:rsidR="00C95FF1" w:rsidRDefault="00C95FF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5E306ED"/>
    <w:multiLevelType w:val="multilevel"/>
    <w:tmpl w:val="B5E306ED"/>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94203276">
    <w:abstractNumId w:val="3"/>
  </w:num>
  <w:num w:numId="2" w16cid:durableId="1706785234">
    <w:abstractNumId w:val="2"/>
  </w:num>
  <w:num w:numId="3" w16cid:durableId="2073382959">
    <w:abstractNumId w:val="5"/>
  </w:num>
  <w:num w:numId="4" w16cid:durableId="1322587155">
    <w:abstractNumId w:val="1"/>
  </w:num>
  <w:num w:numId="5" w16cid:durableId="725758957">
    <w:abstractNumId w:val="0"/>
  </w:num>
  <w:num w:numId="6" w16cid:durableId="1143235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EAB"/>
    <w:rsid w:val="001B5EAB"/>
    <w:rsid w:val="00592834"/>
    <w:rsid w:val="0093586C"/>
    <w:rsid w:val="00C95FF1"/>
    <w:rsid w:val="00E10E5E"/>
    <w:rsid w:val="624D32AA"/>
    <w:rsid w:val="716D3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7E0A4"/>
  <w15:docId w15:val="{80674BBA-15C8-4DC5-8722-271A5D2E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uiPriority="1" w:unhideWhenUsed="1" w:qFormat="1"/>
    <w:lsdException w:name="Subtitle" w:qFormat="1"/>
    <w:lsdException w:name="Hyperlink" w:uiPriority="99" w:unhideWhenUsed="1" w:qFormat="1"/>
    <w:lsdException w:name="FollowedHyperlink" w:semiHidden="1"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cs="Calibri"/>
      <w:sz w:val="22"/>
      <w:szCs w:val="22"/>
    </w:rPr>
  </w:style>
  <w:style w:type="paragraph" w:styleId="Heading1">
    <w:name w:val="heading 1"/>
    <w:next w:val="Normal"/>
    <w:link w:val="Heading1Char"/>
    <w:uiPriority w:val="9"/>
    <w:qFormat/>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qFormat/>
    <w:pPr>
      <w:keepNext/>
      <w:keepLines/>
      <w:spacing w:before="280" w:after="80" w:line="276" w:lineRule="auto"/>
      <w:outlineLvl w:val="2"/>
    </w:pPr>
    <w:rPr>
      <w:rFonts w:cs="Calibri"/>
      <w:b/>
      <w:sz w:val="28"/>
      <w:szCs w:val="28"/>
    </w:rPr>
  </w:style>
  <w:style w:type="paragraph" w:styleId="Heading4">
    <w:name w:val="heading 4"/>
    <w:next w:val="Normal"/>
    <w:pPr>
      <w:keepNext/>
      <w:keepLines/>
      <w:spacing w:before="240" w:after="40" w:line="276" w:lineRule="auto"/>
      <w:outlineLvl w:val="3"/>
    </w:pPr>
    <w:rPr>
      <w:rFonts w:cs="Calibri"/>
      <w:b/>
      <w:sz w:val="24"/>
      <w:szCs w:val="24"/>
    </w:rPr>
  </w:style>
  <w:style w:type="paragraph" w:styleId="Heading5">
    <w:name w:val="heading 5"/>
    <w:next w:val="Normal"/>
    <w:qFormat/>
    <w:pPr>
      <w:keepNext/>
      <w:keepLines/>
      <w:spacing w:before="220" w:after="40" w:line="276" w:lineRule="auto"/>
      <w:outlineLvl w:val="4"/>
    </w:pPr>
    <w:rPr>
      <w:rFonts w:cs="Calibri"/>
      <w:b/>
      <w:sz w:val="22"/>
      <w:szCs w:val="22"/>
    </w:rPr>
  </w:style>
  <w:style w:type="paragraph" w:styleId="Heading6">
    <w:name w:val="heading 6"/>
    <w:next w:val="Normal"/>
    <w:qFormat/>
    <w:pPr>
      <w:keepNext/>
      <w:keepLines/>
      <w:spacing w:before="200" w:after="40" w:line="276" w:lineRule="auto"/>
      <w:outlineLvl w:val="5"/>
    </w:pPr>
    <w:rPr>
      <w:rFonts w:cs="Calibr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next w:val="Normal"/>
    <w:qFormat/>
    <w:pPr>
      <w:keepNext/>
      <w:keepLines/>
      <w:spacing w:before="360" w:after="80" w:line="276" w:lineRule="auto"/>
    </w:pPr>
    <w:rPr>
      <w:rFonts w:ascii="Georgia" w:eastAsia="Georgia" w:hAnsi="Georgia" w:cs="Georgia"/>
      <w:i/>
      <w:color w:val="666666"/>
      <w:sz w:val="48"/>
      <w:szCs w:val="48"/>
    </w:rPr>
  </w:style>
  <w:style w:type="paragraph" w:styleId="Title">
    <w:name w:val="Title"/>
    <w:next w:val="Normal"/>
    <w:pPr>
      <w:keepNext/>
      <w:keepLines/>
      <w:spacing w:before="480" w:after="120" w:line="276" w:lineRule="auto"/>
    </w:pPr>
    <w:rPr>
      <w:rFonts w:cs="Calibri"/>
      <w:b/>
      <w:sz w:val="72"/>
      <w:szCs w:val="72"/>
    </w:r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paragraph" w:customStyle="1" w:styleId="Default">
    <w:name w:val="Default"/>
    <w:qFormat/>
    <w:pPr>
      <w:autoSpaceDE w:val="0"/>
      <w:autoSpaceDN w:val="0"/>
      <w:adjustRightInd w:val="0"/>
    </w:pPr>
    <w:rPr>
      <w:rFonts w:ascii="Cambria" w:hAnsi="Cambria" w:cs="Cambria"/>
      <w:color w:val="000000"/>
      <w:sz w:val="24"/>
      <w:szCs w:val="24"/>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mongodb.com/try/download/community" TargetMode="External"/><Relationship Id="rId18" Type="http://schemas.openxmlformats.org/officeDocument/2006/relationships/hyperlink" Target="https://code.visualstudio.com/download" TargetMode="External"/><Relationship Id="rId26" Type="http://schemas.openxmlformats.org/officeDocument/2006/relationships/hyperlink" Target="https://drive.google.com/file/d/14Vut4GVqofFnPO-z1DjWKgQsVq3R4-r1/view?usp=drive_link" TargetMode="Externa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rive.google.com/file/d/14zsjfT65GYyZdnw2v5StoNeRn5bApsxa/view?usp=drive_lin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act.dev/" TargetMode="External"/><Relationship Id="rId29" Type="http://schemas.openxmlformats.org/officeDocument/2006/relationships/hyperlink" Target="https://drive.google.com/file/d/1L4aHUedhBJSAmnY2iGsoVhxwXpo5Fz4t/view?usp=driv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 TargetMode="External"/><Relationship Id="rId24" Type="http://schemas.openxmlformats.org/officeDocument/2006/relationships/hyperlink" Target="https://drive.google.com/drive/folders/1kC_gVVwZlHaZ6VuGvs71-4ynQXmiC2Kh"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ocalhost:5173" TargetMode="External"/><Relationship Id="rId23" Type="http://schemas.openxmlformats.org/officeDocument/2006/relationships/hyperlink" Target="https://drive.google.com/file/d/14zsjfT65GYyZdnw2v5StoNeRn5bApsxa/view?usp=drive_link"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hyperlink" Target="https://www.sublimetext.com/download"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ongodb.com/manual/installation/"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github.com/Kalyani-175/OnlineBookStor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nodejs.org/en/download/package-manager/" TargetMode="External"/><Relationship Id="rId17" Type="http://schemas.openxmlformats.org/officeDocument/2006/relationships/hyperlink" Target="https://git-scm.com/downloads" TargetMode="External"/><Relationship Id="rId25" Type="http://schemas.openxmlformats.org/officeDocument/2006/relationships/hyperlink" Target="https://drive.google.com/file/d/1Acv3Lx3PtJcOYkUjREWAzIoC-i6w96Tl/view?usp=drive_link" TargetMode="External"/><Relationship Id="rId33" Type="http://schemas.openxmlformats.org/officeDocument/2006/relationships/image" Target="media/image11.png"/><Relationship Id="rId38" Type="http://schemas.openxmlformats.org/officeDocument/2006/relationships/image" Target="media/image16.png"/><Relationship Id="rId20" Type="http://schemas.openxmlformats.org/officeDocument/2006/relationships/hyperlink" Target="https://www.jetbrains.com/webstorm/download"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tyBnjMHWJDnaZ6bCvKyqBRg5VQ==">CgMxLjA4AHIhMUJ1QnFpdDd0V24yeXdvM0I1ckZRU0Z0THhJYXNTM0VB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3444</Words>
  <Characters>19634</Characters>
  <Application>Microsoft Office Word</Application>
  <DocSecurity>0</DocSecurity>
  <Lines>163</Lines>
  <Paragraphs>46</Paragraphs>
  <ScaleCrop>false</ScaleCrop>
  <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arshad</dc:creator>
  <cp:lastModifiedBy>Pavan Manikanta Naganaboyina</cp:lastModifiedBy>
  <cp:revision>2</cp:revision>
  <dcterms:created xsi:type="dcterms:W3CDTF">2025-06-27T12:02:00Z</dcterms:created>
  <dcterms:modified xsi:type="dcterms:W3CDTF">2025-06-27T12:02:00Z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8EFFD716FB6E46E58E638F85EFED07B8_13</vt:lpwstr>
  </property>
</Properties>
</file>